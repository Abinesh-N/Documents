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BD861">
      <w:pPr>
        <w:jc w:val="center"/>
        <w:rPr>
          <w:rFonts w:hint="default" w:ascii="Arial" w:hAnsi="Arial" w:cs="Arial"/>
          <w:sz w:val="24"/>
          <w:szCs w:val="24"/>
        </w:rPr>
      </w:pPr>
      <w:r>
        <w:rPr>
          <w:rFonts w:hint="default" w:ascii="Arial" w:hAnsi="Arial" w:cs="Arial"/>
          <w:sz w:val="24"/>
          <w:szCs w:val="24"/>
        </w:rPr>
        <w:br w:type="textWrapping"/>
      </w:r>
      <w:r>
        <w:rPr>
          <w:rFonts w:hint="default" w:ascii="Arial" w:hAnsi="Arial" w:cs="Arial"/>
          <w:b/>
          <w:bCs/>
          <w:sz w:val="24"/>
          <w:szCs w:val="24"/>
          <w:u w:val="single"/>
        </w:rPr>
        <w:t>Deployment Documentation: NestJS API and Angular Frontend</w:t>
      </w:r>
    </w:p>
    <w:p w14:paraId="14E3A6E3">
      <w:pPr>
        <w:rPr>
          <w:rFonts w:hint="default" w:ascii="Arial" w:hAnsi="Arial" w:cs="Arial"/>
          <w:b/>
          <w:bCs/>
          <w:sz w:val="24"/>
          <w:szCs w:val="24"/>
        </w:rPr>
      </w:pPr>
    </w:p>
    <w:p w14:paraId="22434DFB">
      <w:pPr>
        <w:rPr>
          <w:rFonts w:hint="default" w:ascii="Arial" w:hAnsi="Arial" w:cs="Arial"/>
          <w:b/>
          <w:bCs/>
          <w:sz w:val="24"/>
          <w:szCs w:val="24"/>
          <w:lang w:val="en-US"/>
        </w:rPr>
      </w:pPr>
      <w:r>
        <w:rPr>
          <w:rFonts w:hint="default" w:ascii="Arial" w:hAnsi="Arial" w:cs="Arial"/>
          <w:b/>
          <w:bCs/>
          <w:sz w:val="24"/>
          <w:szCs w:val="24"/>
        </w:rPr>
        <w:t>1. Overview</w:t>
      </w:r>
      <w:r>
        <w:rPr>
          <w:rFonts w:hint="default" w:ascii="Arial" w:hAnsi="Arial" w:cs="Arial"/>
          <w:b/>
          <w:bCs/>
          <w:sz w:val="24"/>
          <w:szCs w:val="24"/>
          <w:lang w:val="en-US"/>
        </w:rPr>
        <w:t>:</w:t>
      </w:r>
    </w:p>
    <w:p w14:paraId="3855C528">
      <w:pPr>
        <w:rPr>
          <w:rFonts w:hint="default" w:ascii="Arial" w:hAnsi="Arial" w:cs="Arial"/>
          <w:sz w:val="24"/>
          <w:szCs w:val="24"/>
        </w:rPr>
      </w:pPr>
      <w:r>
        <w:rPr>
          <w:rFonts w:hint="default" w:ascii="Arial" w:hAnsi="Arial" w:cs="Arial"/>
          <w:sz w:val="24"/>
          <w:szCs w:val="24"/>
        </w:rPr>
        <w:t>This document outlines the step-by-step procedure for building the Angular frontend and NestJS backend locally, and deploying them to an Ubuntu remote server. This process involves managing multiple Node.js versions using NVM (Node Version Manager) to ensure compatibility with specific project dependencies.</w:t>
      </w:r>
    </w:p>
    <w:p w14:paraId="32C0FFFA">
      <w:pPr>
        <w:rPr>
          <w:rFonts w:hint="default" w:ascii="Arial" w:hAnsi="Arial" w:cs="Arial"/>
          <w:sz w:val="24"/>
          <w:szCs w:val="24"/>
        </w:rPr>
      </w:pPr>
    </w:p>
    <w:p w14:paraId="55C8FC7A">
      <w:pPr>
        <w:rPr>
          <w:rFonts w:hint="default" w:ascii="Arial" w:hAnsi="Arial" w:cs="Arial"/>
          <w:b/>
          <w:bCs/>
          <w:sz w:val="24"/>
          <w:szCs w:val="24"/>
          <w:lang w:val="en-US"/>
        </w:rPr>
      </w:pPr>
      <w:r>
        <w:rPr>
          <w:rFonts w:hint="default" w:ascii="Arial" w:hAnsi="Arial" w:cs="Arial"/>
          <w:b/>
          <w:bCs/>
          <w:sz w:val="24"/>
          <w:szCs w:val="24"/>
        </w:rPr>
        <w:t>2. Prerequisites</w:t>
      </w:r>
      <w:r>
        <w:rPr>
          <w:rFonts w:hint="default" w:ascii="Arial" w:hAnsi="Arial" w:cs="Arial"/>
          <w:b/>
          <w:bCs/>
          <w:sz w:val="24"/>
          <w:szCs w:val="24"/>
          <w:lang w:val="en-US"/>
        </w:rPr>
        <w:t>:</w:t>
      </w:r>
    </w:p>
    <w:p w14:paraId="78C489F4">
      <w:pPr>
        <w:ind w:firstLine="720" w:firstLineChars="0"/>
        <w:rPr>
          <w:rFonts w:hint="default" w:ascii="Arial" w:hAnsi="Arial" w:cs="Arial"/>
          <w:sz w:val="24"/>
          <w:szCs w:val="24"/>
        </w:rPr>
      </w:pPr>
      <w:r>
        <w:rPr>
          <w:rFonts w:hint="default" w:ascii="Arial" w:hAnsi="Arial" w:cs="Arial"/>
          <w:sz w:val="24"/>
          <w:szCs w:val="24"/>
        </w:rPr>
        <w:t>- Local machine running Ubuntu or WSL (Windows Subsystem for Linux).</w:t>
      </w:r>
    </w:p>
    <w:p w14:paraId="74FB2059">
      <w:pPr>
        <w:ind w:firstLine="720" w:firstLineChars="0"/>
        <w:rPr>
          <w:rFonts w:hint="default" w:ascii="Arial" w:hAnsi="Arial" w:cs="Arial"/>
          <w:sz w:val="24"/>
          <w:szCs w:val="24"/>
        </w:rPr>
      </w:pPr>
      <w:r>
        <w:rPr>
          <w:rFonts w:hint="default" w:ascii="Arial" w:hAnsi="Arial" w:cs="Arial"/>
          <w:sz w:val="24"/>
          <w:szCs w:val="24"/>
        </w:rPr>
        <w:t>- Remote Ubuntu Server (EC2 instance) with SSH access.</w:t>
      </w:r>
    </w:p>
    <w:p w14:paraId="0DA52D32">
      <w:pPr>
        <w:ind w:firstLine="720" w:firstLineChars="0"/>
        <w:rPr>
          <w:rFonts w:hint="default" w:ascii="Arial" w:hAnsi="Arial" w:cs="Arial"/>
          <w:sz w:val="24"/>
          <w:szCs w:val="24"/>
        </w:rPr>
      </w:pPr>
      <w:r>
        <w:rPr>
          <w:rFonts w:hint="default" w:ascii="Arial" w:hAnsi="Arial" w:cs="Arial"/>
          <w:sz w:val="24"/>
          <w:szCs w:val="24"/>
        </w:rPr>
        <w:t>- SSH Private Key (e.g., minio.pem).</w:t>
      </w:r>
    </w:p>
    <w:p w14:paraId="78223500">
      <w:pPr>
        <w:ind w:firstLine="720" w:firstLineChars="0"/>
        <w:rPr>
          <w:rFonts w:hint="default" w:ascii="Arial" w:hAnsi="Arial" w:cs="Arial"/>
          <w:sz w:val="24"/>
          <w:szCs w:val="24"/>
        </w:rPr>
      </w:pPr>
      <w:r>
        <w:rPr>
          <w:rFonts w:hint="default" w:ascii="Arial" w:hAnsi="Arial" w:cs="Arial"/>
          <w:sz w:val="24"/>
          <w:szCs w:val="24"/>
        </w:rPr>
        <w:t>- Internet access for package downloads.</w:t>
      </w:r>
    </w:p>
    <w:p w14:paraId="3448209C">
      <w:pPr>
        <w:ind w:firstLine="720" w:firstLineChars="0"/>
        <w:rPr>
          <w:rFonts w:hint="default" w:ascii="Arial" w:hAnsi="Arial" w:cs="Arial"/>
          <w:sz w:val="24"/>
          <w:szCs w:val="24"/>
        </w:rPr>
      </w:pPr>
      <w:r>
        <w:rPr>
          <w:rFonts w:hint="default" w:ascii="Arial" w:hAnsi="Arial" w:cs="Arial"/>
          <w:sz w:val="24"/>
          <w:szCs w:val="24"/>
        </w:rPr>
        <w:t>- Sudo privileges on the remote server.</w:t>
      </w:r>
    </w:p>
    <w:p w14:paraId="00378CAA">
      <w:pPr>
        <w:rPr>
          <w:rFonts w:hint="default" w:ascii="Arial" w:hAnsi="Arial" w:cs="Arial"/>
          <w:sz w:val="24"/>
          <w:szCs w:val="24"/>
          <w:lang w:val="en-US"/>
        </w:rPr>
      </w:pPr>
      <w:r>
        <w:rPr>
          <w:rFonts w:hint="default" w:ascii="Arial" w:hAnsi="Arial" w:cs="Arial"/>
          <w:sz w:val="24"/>
          <w:szCs w:val="24"/>
        </w:rPr>
        <w:br w:type="textWrapping"/>
      </w:r>
      <w:r>
        <w:rPr>
          <w:rFonts w:hint="default" w:ascii="Arial" w:hAnsi="Arial" w:cs="Arial"/>
          <w:b/>
          <w:bCs/>
          <w:sz w:val="24"/>
          <w:szCs w:val="24"/>
        </w:rPr>
        <w:t>3. Local Environment Setup</w:t>
      </w:r>
      <w:r>
        <w:rPr>
          <w:rFonts w:hint="default" w:ascii="Arial" w:hAnsi="Arial" w:cs="Arial"/>
          <w:b/>
          <w:bCs/>
          <w:sz w:val="24"/>
          <w:szCs w:val="24"/>
          <w:lang w:val="en-US"/>
        </w:rPr>
        <w:t>:</w:t>
      </w:r>
    </w:p>
    <w:p w14:paraId="6214D031">
      <w:pPr>
        <w:rPr>
          <w:rFonts w:hint="default" w:ascii="Arial" w:hAnsi="Arial" w:cs="Arial"/>
          <w:b/>
          <w:bCs/>
          <w:sz w:val="24"/>
          <w:szCs w:val="24"/>
          <w:lang w:val="en-US"/>
        </w:rPr>
      </w:pPr>
      <w:r>
        <w:rPr>
          <w:rFonts w:hint="default" w:ascii="Arial" w:hAnsi="Arial" w:cs="Arial"/>
          <w:b/>
          <w:bCs/>
          <w:sz w:val="24"/>
          <w:szCs w:val="24"/>
        </w:rPr>
        <w:t>3.1 Install Node Version Manager (NVM)</w:t>
      </w:r>
      <w:r>
        <w:rPr>
          <w:rFonts w:hint="default" w:ascii="Arial" w:hAnsi="Arial" w:cs="Arial"/>
          <w:b/>
          <w:bCs/>
          <w:sz w:val="24"/>
          <w:szCs w:val="24"/>
          <w:lang w:val="en-US"/>
        </w:rPr>
        <w:t>:</w:t>
      </w:r>
    </w:p>
    <w:p w14:paraId="77308AE3">
      <w:pPr>
        <w:ind w:firstLine="720" w:firstLineChars="0"/>
        <w:rPr>
          <w:rFonts w:hint="default" w:ascii="Arial" w:hAnsi="Arial" w:cs="Arial"/>
          <w:sz w:val="24"/>
          <w:szCs w:val="24"/>
        </w:rPr>
      </w:pPr>
      <w:r>
        <w:rPr>
          <w:rFonts w:hint="default" w:ascii="Arial" w:hAnsi="Arial" w:cs="Arial"/>
          <w:sz w:val="24"/>
          <w:szCs w:val="24"/>
        </w:rPr>
        <w:t>1. curl -o- https://raw.githubusercontent.com/nvm-sh/nvm/v0.39.7/install.sh | bash</w:t>
      </w:r>
    </w:p>
    <w:p w14:paraId="6C44011C">
      <w:pPr>
        <w:ind w:firstLine="720" w:firstLineChars="0"/>
        <w:rPr>
          <w:rFonts w:hint="default" w:ascii="Arial" w:hAnsi="Arial" w:cs="Arial"/>
          <w:sz w:val="24"/>
          <w:szCs w:val="24"/>
        </w:rPr>
      </w:pPr>
      <w:r>
        <w:rPr>
          <w:rFonts w:hint="default" w:ascii="Arial" w:hAnsi="Arial" w:cs="Arial"/>
          <w:sz w:val="24"/>
          <w:szCs w:val="24"/>
        </w:rPr>
        <w:t>2. source ~/.bashrc</w:t>
      </w:r>
    </w:p>
    <w:p w14:paraId="39A8DE53">
      <w:pPr>
        <w:ind w:firstLine="720" w:firstLineChars="0"/>
        <w:rPr>
          <w:rFonts w:hint="default" w:ascii="Arial" w:hAnsi="Arial" w:cs="Arial"/>
          <w:sz w:val="24"/>
          <w:szCs w:val="24"/>
        </w:rPr>
      </w:pPr>
      <w:r>
        <w:rPr>
          <w:rFonts w:hint="default" w:ascii="Arial" w:hAnsi="Arial" w:cs="Arial"/>
          <w:sz w:val="24"/>
          <w:szCs w:val="24"/>
        </w:rPr>
        <w:t>3. nvm --version</w:t>
      </w:r>
    </w:p>
    <w:p w14:paraId="7257876D">
      <w:pPr>
        <w:rPr>
          <w:rFonts w:hint="default" w:ascii="Arial" w:hAnsi="Arial" w:cs="Arial"/>
          <w:b/>
          <w:bCs/>
          <w:sz w:val="24"/>
          <w:szCs w:val="24"/>
          <w:lang w:val="en-US"/>
        </w:rPr>
      </w:pPr>
      <w:r>
        <w:rPr>
          <w:rFonts w:hint="default" w:ascii="Arial" w:hAnsi="Arial" w:cs="Arial"/>
          <w:b/>
          <w:bCs/>
          <w:sz w:val="24"/>
          <w:szCs w:val="24"/>
        </w:rPr>
        <w:t>4. Frontend Build Process (Angular)</w:t>
      </w:r>
      <w:r>
        <w:rPr>
          <w:rFonts w:hint="default" w:ascii="Arial" w:hAnsi="Arial" w:cs="Arial"/>
          <w:b/>
          <w:bCs/>
          <w:sz w:val="24"/>
          <w:szCs w:val="24"/>
          <w:lang w:val="en-US"/>
        </w:rPr>
        <w:t>:</w:t>
      </w:r>
    </w:p>
    <w:p w14:paraId="79958980">
      <w:pPr>
        <w:ind w:left="720" w:leftChars="0" w:firstLine="720" w:firstLineChars="0"/>
        <w:rPr>
          <w:rFonts w:hint="default" w:ascii="Arial" w:hAnsi="Arial" w:cs="Arial"/>
          <w:sz w:val="24"/>
          <w:szCs w:val="24"/>
          <w:lang w:val="en-US"/>
        </w:rPr>
      </w:pPr>
      <w:r>
        <w:rPr>
          <w:rFonts w:hint="default" w:ascii="Arial" w:hAnsi="Arial" w:cs="Arial"/>
          <w:sz w:val="24"/>
          <w:szCs w:val="24"/>
        </w:rPr>
        <w:t>1. cd ~/finstein/gitlab/nestjs-api/fronten</w:t>
      </w:r>
      <w:r>
        <w:rPr>
          <w:rFonts w:hint="default" w:ascii="Arial" w:hAnsi="Arial" w:cs="Arial"/>
          <w:sz w:val="24"/>
          <w:szCs w:val="24"/>
          <w:lang w:val="en-US"/>
        </w:rPr>
        <w:t>d</w:t>
      </w:r>
    </w:p>
    <w:p w14:paraId="56A5CF8D">
      <w:pPr>
        <w:ind w:left="720" w:leftChars="0" w:firstLine="720" w:firstLineChars="0"/>
        <w:rPr>
          <w:rFonts w:hint="default" w:ascii="Arial" w:hAnsi="Arial" w:cs="Arial"/>
          <w:sz w:val="24"/>
          <w:szCs w:val="24"/>
          <w:lang w:val="en-US"/>
        </w:rPr>
      </w:pPr>
      <w:r>
        <w:rPr>
          <w:rFonts w:hint="default" w:ascii="Arial" w:hAnsi="Arial" w:cs="Arial"/>
          <w:sz w:val="24"/>
          <w:szCs w:val="24"/>
          <w:lang w:val="en-US"/>
        </w:rPr>
        <w:t>2. src/environments/environment.dev.ts, environmentprod.ts</w:t>
      </w:r>
      <w:r>
        <w:rPr>
          <w:rFonts w:hint="default" w:ascii="Arial" w:hAnsi="Arial" w:cs="Arial"/>
          <w:sz w:val="24"/>
          <w:szCs w:val="24"/>
          <w:lang w:val="en-US"/>
        </w:rPr>
        <w:br w:type="textWrapping"/>
      </w:r>
      <w:r>
        <w:rPr>
          <w:rFonts w:hint="default" w:ascii="Arial" w:hAnsi="Arial" w:cs="Arial"/>
          <w:sz w:val="24"/>
          <w:szCs w:val="24"/>
          <w:lang w:val="en-US"/>
        </w:rPr>
        <w:tab/>
        <w:t xml:space="preserve">   change the local host to instance ip or domain name </w:t>
      </w:r>
      <w:r>
        <w:rPr>
          <w:rFonts w:hint="default" w:ascii="Arial" w:hAnsi="Arial" w:cs="Arial"/>
          <w:sz w:val="24"/>
          <w:szCs w:val="24"/>
          <w:lang w:val="en-US"/>
        </w:rPr>
        <w:br w:type="textWrapping"/>
      </w:r>
      <w:r>
        <w:rPr>
          <w:rFonts w:hint="default" w:ascii="Arial" w:hAnsi="Arial" w:cs="Arial"/>
          <w:sz w:val="24"/>
          <w:szCs w:val="24"/>
          <w:lang w:val="en-US"/>
        </w:rPr>
        <w:tab/>
        <w:t xml:space="preserve">   (depends on application)</w:t>
      </w:r>
    </w:p>
    <w:p w14:paraId="24B81789">
      <w:pPr>
        <w:ind w:left="720" w:leftChars="0" w:firstLine="720" w:firstLineChars="0"/>
        <w:rPr>
          <w:rFonts w:hint="default" w:ascii="Arial" w:hAnsi="Arial" w:cs="Arial"/>
          <w:sz w:val="24"/>
          <w:szCs w:val="24"/>
        </w:rPr>
      </w:pPr>
      <w:r>
        <w:rPr>
          <w:rFonts w:hint="default" w:ascii="Arial" w:hAnsi="Arial" w:cs="Arial"/>
          <w:sz w:val="24"/>
          <w:szCs w:val="24"/>
          <w:lang w:val="en-US"/>
        </w:rPr>
        <w:t>3</w:t>
      </w:r>
      <w:r>
        <w:rPr>
          <w:rFonts w:hint="default" w:ascii="Arial" w:hAnsi="Arial" w:cs="Arial"/>
          <w:sz w:val="24"/>
          <w:szCs w:val="24"/>
        </w:rPr>
        <w:t>. nvm install 16</w:t>
      </w:r>
    </w:p>
    <w:p w14:paraId="3E7BCE4A">
      <w:pPr>
        <w:ind w:left="720" w:leftChars="0" w:firstLine="720" w:firstLineChars="0"/>
        <w:rPr>
          <w:rFonts w:hint="default" w:ascii="Arial" w:hAnsi="Arial" w:cs="Arial"/>
          <w:sz w:val="24"/>
          <w:szCs w:val="24"/>
        </w:rPr>
      </w:pPr>
      <w:r>
        <w:rPr>
          <w:rFonts w:hint="default" w:ascii="Arial" w:hAnsi="Arial" w:cs="Arial"/>
          <w:sz w:val="24"/>
          <w:szCs w:val="24"/>
          <w:lang w:val="en-US"/>
        </w:rPr>
        <w:t>4</w:t>
      </w:r>
      <w:r>
        <w:rPr>
          <w:rFonts w:hint="default" w:ascii="Arial" w:hAnsi="Arial" w:cs="Arial"/>
          <w:sz w:val="24"/>
          <w:szCs w:val="24"/>
        </w:rPr>
        <w:t>. nvm use 16</w:t>
      </w:r>
    </w:p>
    <w:p w14:paraId="6E03DCDC">
      <w:pPr>
        <w:ind w:left="720" w:leftChars="0" w:firstLine="720" w:firstLineChars="0"/>
        <w:rPr>
          <w:rFonts w:hint="default" w:ascii="Arial" w:hAnsi="Arial" w:cs="Arial"/>
          <w:sz w:val="24"/>
          <w:szCs w:val="24"/>
        </w:rPr>
      </w:pPr>
      <w:r>
        <w:rPr>
          <w:rFonts w:hint="default" w:ascii="Arial" w:hAnsi="Arial" w:cs="Arial"/>
          <w:sz w:val="24"/>
          <w:szCs w:val="24"/>
          <w:lang w:val="en-US"/>
        </w:rPr>
        <w:t>5</w:t>
      </w:r>
      <w:r>
        <w:rPr>
          <w:rFonts w:hint="default" w:ascii="Arial" w:hAnsi="Arial" w:cs="Arial"/>
          <w:sz w:val="24"/>
          <w:szCs w:val="24"/>
        </w:rPr>
        <w:t>. npm run build</w:t>
      </w:r>
    </w:p>
    <w:p w14:paraId="0A32B271">
      <w:pPr>
        <w:ind w:left="720" w:leftChars="0" w:firstLine="720" w:firstLineChars="0"/>
        <w:rPr>
          <w:rFonts w:hint="default" w:ascii="Arial" w:hAnsi="Arial" w:cs="Arial"/>
          <w:sz w:val="24"/>
          <w:szCs w:val="24"/>
        </w:rPr>
      </w:pPr>
      <w:r>
        <w:rPr>
          <w:rFonts w:hint="default" w:ascii="Arial" w:hAnsi="Arial" w:cs="Arial"/>
          <w:sz w:val="24"/>
          <w:szCs w:val="24"/>
          <w:lang w:val="en-US"/>
        </w:rPr>
        <w:t>6</w:t>
      </w:r>
      <w:r>
        <w:rPr>
          <w:rFonts w:hint="default" w:ascii="Arial" w:hAnsi="Arial" w:cs="Arial"/>
          <w:sz w:val="24"/>
          <w:szCs w:val="24"/>
        </w:rPr>
        <w:t>. cd dist/</w:t>
      </w:r>
    </w:p>
    <w:p w14:paraId="6A8B7E63">
      <w:pPr>
        <w:ind w:left="720" w:leftChars="0" w:firstLine="720" w:firstLineChars="0"/>
        <w:rPr>
          <w:rFonts w:hint="default" w:ascii="Arial" w:hAnsi="Arial" w:cs="Arial"/>
          <w:sz w:val="24"/>
          <w:szCs w:val="24"/>
        </w:rPr>
      </w:pPr>
      <w:r>
        <w:rPr>
          <w:rFonts w:hint="default" w:ascii="Arial" w:hAnsi="Arial" w:cs="Arial"/>
          <w:sz w:val="24"/>
          <w:szCs w:val="24"/>
          <w:lang w:val="en-US"/>
        </w:rPr>
        <w:t>7</w:t>
      </w:r>
      <w:r>
        <w:rPr>
          <w:rFonts w:hint="default" w:ascii="Arial" w:hAnsi="Arial" w:cs="Arial"/>
          <w:sz w:val="24"/>
          <w:szCs w:val="24"/>
        </w:rPr>
        <w:t>. zip -r frontend.zip frontend/</w:t>
      </w:r>
    </w:p>
    <w:p w14:paraId="47C0FEAE">
      <w:pPr>
        <w:rPr>
          <w:rFonts w:hint="default" w:ascii="Arial" w:hAnsi="Arial" w:cs="Arial"/>
          <w:b/>
          <w:bCs/>
          <w:sz w:val="24"/>
          <w:szCs w:val="24"/>
          <w:lang w:val="en-US"/>
        </w:rPr>
      </w:pPr>
      <w:r>
        <w:rPr>
          <w:rFonts w:hint="default" w:ascii="Arial" w:hAnsi="Arial" w:cs="Arial"/>
          <w:b/>
          <w:bCs/>
          <w:sz w:val="24"/>
          <w:szCs w:val="24"/>
        </w:rPr>
        <w:t>5. Backend Build Process (NestJS)</w:t>
      </w:r>
      <w:r>
        <w:rPr>
          <w:rFonts w:hint="default" w:ascii="Arial" w:hAnsi="Arial" w:cs="Arial"/>
          <w:b/>
          <w:bCs/>
          <w:sz w:val="24"/>
          <w:szCs w:val="24"/>
          <w:lang w:val="en-US"/>
        </w:rPr>
        <w:t>:</w:t>
      </w:r>
    </w:p>
    <w:p w14:paraId="768FB4E6">
      <w:pPr>
        <w:ind w:firstLine="720" w:firstLineChars="0"/>
        <w:rPr>
          <w:rFonts w:hint="default" w:ascii="Arial" w:hAnsi="Arial" w:cs="Arial"/>
          <w:sz w:val="24"/>
          <w:szCs w:val="24"/>
        </w:rPr>
      </w:pPr>
      <w:r>
        <w:rPr>
          <w:rFonts w:hint="default" w:ascii="Arial" w:hAnsi="Arial" w:cs="Arial"/>
          <w:sz w:val="24"/>
          <w:szCs w:val="24"/>
        </w:rPr>
        <w:t>1. cd ~/finstein/gitlab/nestjs-api/backend</w:t>
      </w:r>
    </w:p>
    <w:p w14:paraId="6B3C84A9">
      <w:pPr>
        <w:ind w:firstLine="720" w:firstLineChars="0"/>
        <w:rPr>
          <w:rFonts w:hint="default" w:ascii="Arial" w:hAnsi="Arial" w:cs="Arial"/>
          <w:sz w:val="24"/>
          <w:szCs w:val="24"/>
        </w:rPr>
      </w:pPr>
      <w:r>
        <w:rPr>
          <w:rFonts w:hint="default" w:ascii="Arial" w:hAnsi="Arial" w:cs="Arial"/>
          <w:sz w:val="24"/>
          <w:szCs w:val="24"/>
        </w:rPr>
        <w:t>2. nvm use 18</w:t>
      </w:r>
    </w:p>
    <w:p w14:paraId="665C0E17">
      <w:pPr>
        <w:ind w:firstLine="720" w:firstLineChars="0"/>
        <w:rPr>
          <w:rFonts w:hint="default" w:ascii="Arial" w:hAnsi="Arial" w:cs="Arial"/>
          <w:sz w:val="24"/>
          <w:szCs w:val="24"/>
        </w:rPr>
      </w:pPr>
      <w:r>
        <w:rPr>
          <w:rFonts w:hint="default" w:ascii="Arial" w:hAnsi="Arial" w:cs="Arial"/>
          <w:sz w:val="24"/>
          <w:szCs w:val="24"/>
        </w:rPr>
        <w:t>3. npm install</w:t>
      </w:r>
    </w:p>
    <w:p w14:paraId="68E2D8B5">
      <w:pPr>
        <w:ind w:firstLine="720" w:firstLineChars="0"/>
        <w:rPr>
          <w:rFonts w:hint="default" w:ascii="Arial" w:hAnsi="Arial" w:cs="Arial"/>
          <w:sz w:val="24"/>
          <w:szCs w:val="24"/>
        </w:rPr>
      </w:pPr>
      <w:r>
        <w:rPr>
          <w:rFonts w:hint="default" w:ascii="Arial" w:hAnsi="Arial" w:cs="Arial"/>
          <w:sz w:val="24"/>
          <w:szCs w:val="24"/>
        </w:rPr>
        <w:t>4. npm run build</w:t>
      </w:r>
    </w:p>
    <w:p w14:paraId="365889E7">
      <w:pPr>
        <w:ind w:firstLine="720" w:firstLineChars="0"/>
        <w:rPr>
          <w:rFonts w:hint="default" w:ascii="Arial" w:hAnsi="Arial" w:cs="Arial"/>
          <w:sz w:val="24"/>
          <w:szCs w:val="24"/>
        </w:rPr>
      </w:pPr>
      <w:r>
        <w:rPr>
          <w:rFonts w:hint="default" w:ascii="Arial" w:hAnsi="Arial" w:cs="Arial"/>
          <w:sz w:val="24"/>
          <w:szCs w:val="24"/>
        </w:rPr>
        <w:t>5. zip -r dist.zip dist/</w:t>
      </w:r>
      <w:r>
        <w:rPr>
          <w:rFonts w:hint="default" w:ascii="Arial" w:hAnsi="Arial" w:cs="Arial"/>
          <w:sz w:val="24"/>
          <w:szCs w:val="24"/>
        </w:rPr>
        <w:br w:type="textWrapping"/>
      </w:r>
    </w:p>
    <w:p w14:paraId="1BD61E30">
      <w:pPr>
        <w:rPr>
          <w:rFonts w:hint="default" w:ascii="Arial" w:hAnsi="Arial" w:cs="Arial"/>
          <w:b/>
          <w:bCs/>
          <w:sz w:val="24"/>
          <w:szCs w:val="24"/>
          <w:lang w:val="en-US"/>
        </w:rPr>
      </w:pPr>
      <w:r>
        <w:rPr>
          <w:rFonts w:hint="default" w:ascii="Arial" w:hAnsi="Arial" w:cs="Arial"/>
          <w:b/>
          <w:bCs/>
          <w:sz w:val="24"/>
          <w:szCs w:val="24"/>
        </w:rPr>
        <w:t>6. Transfer Files to Remote Server</w:t>
      </w:r>
      <w:r>
        <w:rPr>
          <w:rFonts w:hint="default" w:ascii="Arial" w:hAnsi="Arial" w:cs="Arial"/>
          <w:b/>
          <w:bCs/>
          <w:sz w:val="24"/>
          <w:szCs w:val="24"/>
          <w:lang w:val="en-US"/>
        </w:rPr>
        <w:t>:</w:t>
      </w:r>
    </w:p>
    <w:p w14:paraId="76E43478">
      <w:pPr>
        <w:ind w:firstLine="720" w:firstLineChars="0"/>
        <w:rPr>
          <w:rFonts w:hint="default" w:ascii="Arial" w:hAnsi="Arial" w:cs="Arial"/>
          <w:sz w:val="24"/>
          <w:szCs w:val="24"/>
        </w:rPr>
      </w:pPr>
      <w:r>
        <w:rPr>
          <w:rFonts w:hint="default" w:ascii="Arial" w:hAnsi="Arial" w:cs="Arial"/>
          <w:sz w:val="24"/>
          <w:szCs w:val="24"/>
        </w:rPr>
        <w:t xml:space="preserve">scp -i "/home/abinesh/Downloads/minio.pem" backend/dist.zip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rPr>
        <w:t>ubuntu@13.127.145.47:/home/ubuntu/test</w:t>
      </w:r>
    </w:p>
    <w:p w14:paraId="364855B4">
      <w:pPr>
        <w:ind w:firstLine="720" w:firstLineChars="0"/>
        <w:rPr>
          <w:rFonts w:hint="default" w:ascii="Arial" w:hAnsi="Arial" w:cs="Arial"/>
          <w:sz w:val="24"/>
          <w:szCs w:val="24"/>
        </w:rPr>
      </w:pPr>
      <w:r>
        <w:rPr>
          <w:rFonts w:hint="default" w:ascii="Arial" w:hAnsi="Arial" w:cs="Arial"/>
          <w:sz w:val="24"/>
          <w:szCs w:val="24"/>
        </w:rPr>
        <w:t xml:space="preserve">scp -i "/home/abinesh/Downloads/minio.pem" frontend/dist/frontend.zip </w:t>
      </w:r>
      <w:r>
        <w:rPr>
          <w:rFonts w:hint="default" w:ascii="Arial" w:hAnsi="Arial" w:cs="Arial"/>
          <w:sz w:val="24"/>
          <w:szCs w:val="24"/>
          <w:lang w:val="en-US"/>
        </w:rPr>
        <w:tab/>
      </w:r>
      <w:r>
        <w:rPr>
          <w:rFonts w:hint="default" w:ascii="Arial" w:hAnsi="Arial" w:cs="Arial"/>
          <w:sz w:val="24"/>
          <w:szCs w:val="24"/>
        </w:rPr>
        <w:t>ubuntu@13.127.145.47:/home/ubuntu/test</w:t>
      </w:r>
    </w:p>
    <w:p w14:paraId="0BC81EDA">
      <w:pPr>
        <w:ind w:firstLine="720" w:firstLineChars="0"/>
        <w:rPr>
          <w:rFonts w:hint="default" w:ascii="Arial" w:hAnsi="Arial" w:cs="Arial"/>
          <w:sz w:val="24"/>
          <w:szCs w:val="24"/>
        </w:rPr>
      </w:pPr>
      <w:r>
        <w:rPr>
          <w:rFonts w:hint="default" w:ascii="Arial" w:hAnsi="Arial" w:cs="Arial"/>
          <w:sz w:val="24"/>
          <w:szCs w:val="24"/>
        </w:rPr>
        <w:t xml:space="preserve">scp -i "/home/abinesh/Downloads/minio.pem" backend/package.json </w:t>
      </w:r>
      <w:r>
        <w:rPr>
          <w:rFonts w:hint="default" w:ascii="Arial" w:hAnsi="Arial" w:cs="Arial"/>
          <w:sz w:val="24"/>
          <w:szCs w:val="24"/>
          <w:lang w:val="en-US"/>
        </w:rPr>
        <w:tab/>
      </w:r>
      <w:r>
        <w:rPr>
          <w:rFonts w:hint="default" w:ascii="Arial" w:hAnsi="Arial" w:cs="Arial"/>
          <w:sz w:val="24"/>
          <w:szCs w:val="24"/>
        </w:rPr>
        <w:fldChar w:fldCharType="begin"/>
      </w:r>
      <w:r>
        <w:rPr>
          <w:rFonts w:hint="default" w:ascii="Arial" w:hAnsi="Arial" w:cs="Arial"/>
          <w:sz w:val="24"/>
          <w:szCs w:val="24"/>
        </w:rPr>
        <w:instrText xml:space="preserve"> HYPERLINK "mailto:ubuntu@13.127.145.47:/home/ubuntu/test" </w:instrText>
      </w:r>
      <w:r>
        <w:rPr>
          <w:rFonts w:hint="default" w:ascii="Arial" w:hAnsi="Arial" w:cs="Arial"/>
          <w:sz w:val="24"/>
          <w:szCs w:val="24"/>
        </w:rPr>
        <w:fldChar w:fldCharType="separate"/>
      </w:r>
      <w:r>
        <w:rPr>
          <w:rStyle w:val="20"/>
          <w:rFonts w:hint="default" w:ascii="Arial" w:hAnsi="Arial" w:cs="Arial"/>
          <w:sz w:val="24"/>
          <w:szCs w:val="24"/>
        </w:rPr>
        <w:t>ubuntu@13.127.145.47:/home/ubuntu/test</w:t>
      </w:r>
      <w:r>
        <w:rPr>
          <w:rStyle w:val="20"/>
          <w:rFonts w:hint="default" w:ascii="Arial" w:hAnsi="Arial" w:cs="Arial"/>
          <w:sz w:val="24"/>
          <w:szCs w:val="24"/>
        </w:rPr>
        <w:br w:type="textWrapping"/>
      </w:r>
      <w:r>
        <w:rPr>
          <w:rFonts w:hint="default" w:ascii="Arial" w:hAnsi="Arial" w:cs="Arial"/>
          <w:sz w:val="24"/>
          <w:szCs w:val="24"/>
        </w:rPr>
        <w:fldChar w:fldCharType="end"/>
      </w:r>
    </w:p>
    <w:p w14:paraId="26CB4281">
      <w:pPr>
        <w:rPr>
          <w:rFonts w:hint="default" w:ascii="Arial" w:hAnsi="Arial" w:cs="Arial"/>
          <w:b/>
          <w:bCs/>
          <w:sz w:val="24"/>
          <w:szCs w:val="24"/>
        </w:rPr>
      </w:pPr>
      <w:r>
        <w:rPr>
          <w:rFonts w:hint="default" w:ascii="Arial" w:hAnsi="Arial" w:cs="Arial"/>
          <w:b/>
          <w:bCs/>
          <w:sz w:val="24"/>
          <w:szCs w:val="24"/>
        </w:rPr>
        <w:t>7. Remote Server Setup</w:t>
      </w:r>
    </w:p>
    <w:p w14:paraId="1C103463">
      <w:pPr>
        <w:ind w:firstLine="720" w:firstLineChars="0"/>
        <w:rPr>
          <w:rFonts w:hint="default" w:ascii="Arial" w:hAnsi="Arial" w:cs="Arial"/>
          <w:sz w:val="24"/>
          <w:szCs w:val="24"/>
          <w:lang w:val="en-US"/>
        </w:rPr>
      </w:pPr>
      <w:r>
        <w:rPr>
          <w:rFonts w:hint="default" w:ascii="Arial" w:hAnsi="Arial" w:cs="Arial"/>
          <w:sz w:val="24"/>
          <w:szCs w:val="24"/>
        </w:rPr>
        <w:t xml:space="preserve">1. ssh -i ~/Downloads/minio.pem </w:t>
      </w:r>
      <w:r>
        <w:rPr>
          <w:rFonts w:hint="default" w:ascii="Arial" w:hAnsi="Arial" w:cs="Arial"/>
          <w:sz w:val="24"/>
          <w:szCs w:val="24"/>
        </w:rPr>
        <w:fldChar w:fldCharType="begin"/>
      </w:r>
      <w:r>
        <w:rPr>
          <w:rFonts w:hint="default" w:ascii="Arial" w:hAnsi="Arial" w:cs="Arial"/>
          <w:sz w:val="24"/>
          <w:szCs w:val="24"/>
        </w:rPr>
        <w:instrText xml:space="preserve"> HYPERLINK "mailto:ubuntu@13.127.145.47" </w:instrText>
      </w:r>
      <w:r>
        <w:rPr>
          <w:rFonts w:hint="default" w:ascii="Arial" w:hAnsi="Arial" w:cs="Arial"/>
          <w:sz w:val="24"/>
          <w:szCs w:val="24"/>
        </w:rPr>
        <w:fldChar w:fldCharType="separate"/>
      </w:r>
      <w:r>
        <w:rPr>
          <w:rStyle w:val="20"/>
          <w:rFonts w:hint="default" w:ascii="Arial" w:hAnsi="Arial" w:cs="Arial"/>
          <w:sz w:val="24"/>
          <w:szCs w:val="24"/>
        </w:rPr>
        <w:t>ubuntu@13.127.145.47</w:t>
      </w:r>
      <w:r>
        <w:rPr>
          <w:rStyle w:val="20"/>
          <w:rFonts w:hint="default" w:ascii="Arial" w:hAnsi="Arial" w:cs="Arial"/>
          <w:sz w:val="24"/>
          <w:szCs w:val="24"/>
        </w:rPr>
        <w:br w:type="textWrapping"/>
      </w:r>
      <w:r>
        <w:rPr>
          <w:rFonts w:hint="default" w:ascii="Arial" w:hAnsi="Arial" w:cs="Arial"/>
          <w:sz w:val="24"/>
          <w:szCs w:val="24"/>
        </w:rPr>
        <w:fldChar w:fldCharType="end"/>
      </w:r>
      <w:r>
        <w:rPr>
          <w:rFonts w:hint="default" w:ascii="Arial" w:hAnsi="Arial" w:cs="Arial"/>
          <w:sz w:val="24"/>
          <w:szCs w:val="24"/>
          <w:lang w:val="en-US"/>
        </w:rPr>
        <w:tab/>
      </w:r>
      <w:r>
        <w:rPr>
          <w:rFonts w:hint="default" w:ascii="Arial" w:hAnsi="Arial" w:cs="Arial"/>
          <w:sz w:val="24"/>
          <w:szCs w:val="24"/>
          <w:lang w:val="en-US"/>
        </w:rPr>
        <w:t xml:space="preserve">    cd /home/ubuntu/test (project folder)</w:t>
      </w:r>
    </w:p>
    <w:p w14:paraId="66BA371C">
      <w:pPr>
        <w:ind w:firstLine="720" w:firstLineChars="0"/>
        <w:rPr>
          <w:rFonts w:hint="default" w:ascii="Arial" w:hAnsi="Arial" w:cs="Arial"/>
          <w:sz w:val="24"/>
          <w:szCs w:val="24"/>
        </w:rPr>
      </w:pPr>
      <w:r>
        <w:rPr>
          <w:rFonts w:hint="default" w:ascii="Arial" w:hAnsi="Arial" w:cs="Arial"/>
          <w:sz w:val="24"/>
          <w:szCs w:val="24"/>
        </w:rPr>
        <w:t>2. sudo apt update &amp;&amp; sudo apt install unzip -y</w:t>
      </w:r>
    </w:p>
    <w:p w14:paraId="1C7F5CA5">
      <w:pPr>
        <w:ind w:firstLine="720" w:firstLineChars="0"/>
        <w:rPr>
          <w:rFonts w:hint="default" w:ascii="Arial" w:hAnsi="Arial" w:cs="Arial"/>
          <w:sz w:val="24"/>
          <w:szCs w:val="24"/>
        </w:rPr>
      </w:pPr>
      <w:r>
        <w:rPr>
          <w:rFonts w:hint="default" w:ascii="Arial" w:hAnsi="Arial" w:cs="Arial"/>
          <w:sz w:val="24"/>
          <w:szCs w:val="24"/>
        </w:rPr>
        <w:t>3. Install NVM and Node 16</w:t>
      </w:r>
    </w:p>
    <w:p w14:paraId="58DC9284">
      <w:pPr>
        <w:ind w:firstLine="720" w:firstLineChars="0"/>
        <w:rPr>
          <w:rFonts w:hint="default" w:ascii="Arial" w:hAnsi="Arial" w:cs="Arial"/>
          <w:sz w:val="24"/>
          <w:szCs w:val="24"/>
        </w:rPr>
      </w:pPr>
      <w:r>
        <w:rPr>
          <w:rFonts w:hint="default" w:ascii="Arial" w:hAnsi="Arial" w:cs="Arial"/>
          <w:sz w:val="24"/>
          <w:szCs w:val="24"/>
        </w:rPr>
        <w:t>4. unzip dist.zip</w:t>
      </w:r>
    </w:p>
    <w:p w14:paraId="7F459AD2">
      <w:pPr>
        <w:ind w:firstLine="720" w:firstLineChars="0"/>
        <w:rPr>
          <w:rFonts w:hint="default" w:ascii="Arial" w:hAnsi="Arial" w:cs="Arial"/>
          <w:sz w:val="24"/>
          <w:szCs w:val="24"/>
        </w:rPr>
      </w:pPr>
      <w:r>
        <w:rPr>
          <w:rFonts w:hint="default" w:ascii="Arial" w:hAnsi="Arial" w:cs="Arial"/>
          <w:sz w:val="24"/>
          <w:szCs w:val="24"/>
        </w:rPr>
        <w:t>5. unzip frontend.zip</w:t>
      </w:r>
    </w:p>
    <w:p w14:paraId="49B56451">
      <w:pPr>
        <w:ind w:firstLine="720" w:firstLineChars="0"/>
        <w:rPr>
          <w:rFonts w:hint="default" w:ascii="Arial" w:hAnsi="Arial" w:cs="Arial"/>
          <w:sz w:val="24"/>
          <w:szCs w:val="24"/>
        </w:rPr>
      </w:pPr>
      <w:r>
        <w:rPr>
          <w:rFonts w:hint="default" w:ascii="Arial" w:hAnsi="Arial" w:cs="Arial"/>
          <w:sz w:val="24"/>
          <w:szCs w:val="24"/>
        </w:rPr>
        <w:t>6. npm install</w:t>
      </w:r>
    </w:p>
    <w:p w14:paraId="6551824F">
      <w:pPr>
        <w:rPr>
          <w:rFonts w:hint="default" w:ascii="Arial" w:hAnsi="Arial" w:cs="Arial"/>
          <w:b/>
          <w:bCs/>
          <w:sz w:val="24"/>
          <w:szCs w:val="24"/>
        </w:rPr>
      </w:pPr>
      <w:r>
        <w:rPr>
          <w:rFonts w:hint="default" w:ascii="Arial" w:hAnsi="Arial" w:cs="Arial"/>
          <w:b/>
          <w:bCs/>
          <w:sz w:val="24"/>
          <w:szCs w:val="24"/>
        </w:rPr>
        <w:br w:type="textWrapping"/>
      </w:r>
      <w:r>
        <w:rPr>
          <w:rFonts w:hint="default" w:ascii="Arial" w:hAnsi="Arial" w:cs="Arial"/>
          <w:b/>
          <w:bCs/>
          <w:sz w:val="24"/>
          <w:szCs w:val="24"/>
        </w:rPr>
        <w:t>8. Summary</w:t>
      </w:r>
    </w:p>
    <w:p w14:paraId="0CB9BDE8">
      <w:pPr>
        <w:ind w:firstLine="720" w:firstLineChars="0"/>
        <w:rPr>
          <w:rFonts w:hint="default" w:ascii="Arial" w:hAnsi="Arial" w:cs="Arial"/>
          <w:sz w:val="24"/>
          <w:szCs w:val="24"/>
        </w:rPr>
      </w:pPr>
      <w:r>
        <w:rPr>
          <w:rFonts w:hint="default" w:ascii="Arial" w:hAnsi="Arial" w:cs="Arial"/>
          <w:sz w:val="24"/>
          <w:szCs w:val="24"/>
        </w:rPr>
        <w:t>Frontend: Node 16</w:t>
      </w:r>
    </w:p>
    <w:p w14:paraId="1420C5F4">
      <w:pPr>
        <w:ind w:firstLine="720" w:firstLineChars="0"/>
        <w:rPr>
          <w:rFonts w:hint="default" w:ascii="Arial" w:hAnsi="Arial" w:cs="Arial"/>
          <w:sz w:val="24"/>
          <w:szCs w:val="24"/>
        </w:rPr>
      </w:pPr>
      <w:r>
        <w:rPr>
          <w:rFonts w:hint="default" w:ascii="Arial" w:hAnsi="Arial" w:cs="Arial"/>
          <w:sz w:val="24"/>
          <w:szCs w:val="24"/>
        </w:rPr>
        <w:t>Backend: Node 18</w:t>
      </w:r>
    </w:p>
    <w:p w14:paraId="5D9777F1">
      <w:pPr>
        <w:ind w:firstLine="720" w:firstLineChars="0"/>
        <w:rPr>
          <w:rFonts w:hint="default" w:ascii="Arial" w:hAnsi="Arial" w:cs="Arial"/>
          <w:sz w:val="24"/>
          <w:szCs w:val="24"/>
        </w:rPr>
      </w:pPr>
      <w:r>
        <w:rPr>
          <w:rFonts w:hint="default" w:ascii="Arial" w:hAnsi="Arial" w:cs="Arial"/>
          <w:sz w:val="24"/>
          <w:szCs w:val="24"/>
        </w:rPr>
        <w:t>Server: Node 16</w:t>
      </w:r>
    </w:p>
    <w:p w14:paraId="20566C7A">
      <w:pPr>
        <w:rPr>
          <w:rFonts w:hint="default" w:ascii="Arial" w:hAnsi="Arial" w:cs="Arial"/>
          <w:b/>
          <w:bCs/>
          <w:sz w:val="24"/>
          <w:szCs w:val="24"/>
        </w:rPr>
      </w:pPr>
      <w:r>
        <w:rPr>
          <w:rFonts w:hint="default" w:ascii="Arial" w:hAnsi="Arial" w:cs="Arial"/>
          <w:b/>
          <w:bCs/>
          <w:sz w:val="24"/>
          <w:szCs w:val="24"/>
        </w:rPr>
        <w:br w:type="textWrapping"/>
      </w:r>
    </w:p>
    <w:p w14:paraId="1CE0AFCA">
      <w:pPr>
        <w:rPr>
          <w:rFonts w:hint="default" w:ascii="Arial" w:hAnsi="Arial" w:cs="Arial"/>
          <w:b/>
          <w:bCs/>
          <w:sz w:val="24"/>
          <w:szCs w:val="24"/>
        </w:rPr>
      </w:pPr>
    </w:p>
    <w:p w14:paraId="78FFC6F8">
      <w:pPr>
        <w:rPr>
          <w:rFonts w:hint="default" w:ascii="Arial" w:hAnsi="Arial" w:cs="Arial"/>
          <w:sz w:val="24"/>
          <w:szCs w:val="24"/>
        </w:rPr>
      </w:pPr>
      <w:r>
        <w:rPr>
          <w:rFonts w:hint="default" w:ascii="Arial" w:hAnsi="Arial" w:cs="Arial"/>
          <w:b/>
          <w:bCs/>
          <w:sz w:val="24"/>
          <w:szCs w:val="24"/>
        </w:rPr>
        <w:t>9. Troubleshooting</w:t>
      </w:r>
    </w:p>
    <w:p w14:paraId="793A6E62">
      <w:pPr>
        <w:jc w:val="left"/>
        <w:rPr>
          <w:rFonts w:hint="default" w:ascii="Arial" w:hAnsi="Arial" w:cs="Arial"/>
          <w:sz w:val="24"/>
          <w:szCs w:val="24"/>
          <w:lang w:val="en-US"/>
        </w:rPr>
      </w:pPr>
      <w:r>
        <w:rPr>
          <w:rFonts w:hint="default" w:ascii="Arial" w:hAnsi="Arial" w:cs="Arial"/>
          <w:sz w:val="24"/>
          <w:szCs w:val="24"/>
        </w:rPr>
        <w:t>- Use Node 16 for Angular</w:t>
      </w:r>
      <w:r>
        <w:rPr>
          <w:rFonts w:hint="default" w:ascii="Arial" w:hAnsi="Arial" w:cs="Arial"/>
          <w:sz w:val="24"/>
          <w:szCs w:val="24"/>
          <w:lang w:val="en-US"/>
        </w:rPr>
        <w:t xml:space="preserve"> | </w:t>
      </w:r>
      <w:r>
        <w:rPr>
          <w:rFonts w:hint="default" w:ascii="Arial" w:hAnsi="Arial" w:cs="Arial"/>
          <w:sz w:val="24"/>
          <w:szCs w:val="24"/>
        </w:rPr>
        <w:t>- Use --legacy-peer-deps</w:t>
      </w:r>
      <w:r>
        <w:rPr>
          <w:rFonts w:hint="default" w:ascii="Arial" w:hAnsi="Arial" w:cs="Arial"/>
          <w:sz w:val="24"/>
          <w:szCs w:val="24"/>
          <w:lang w:val="en-US"/>
        </w:rPr>
        <w:t xml:space="preserve"> | </w:t>
      </w:r>
      <w:r>
        <w:rPr>
          <w:rFonts w:hint="default" w:ascii="Arial" w:hAnsi="Arial" w:cs="Arial"/>
          <w:sz w:val="24"/>
          <w:szCs w:val="24"/>
        </w:rPr>
        <w:t>- Ensure package.json exists</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b/>
          <w:bCs/>
          <w:sz w:val="24"/>
          <w:szCs w:val="24"/>
          <w:lang w:val="en-US"/>
        </w:rPr>
        <w:t>10. pm2 installation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npm install pm2 -g</w:t>
      </w:r>
      <w:r>
        <w:rPr>
          <w:rFonts w:hint="default" w:ascii="Arial" w:hAnsi="Arial" w:cs="Arial"/>
          <w:sz w:val="24"/>
          <w:szCs w:val="24"/>
          <w:lang w:val="en-US"/>
        </w:rPr>
        <w:br w:type="textWrapping"/>
      </w:r>
      <w:r>
        <w:rPr>
          <w:rFonts w:hint="default" w:ascii="Arial" w:hAnsi="Arial" w:cs="Arial"/>
          <w:sz w:val="24"/>
          <w:szCs w:val="24"/>
          <w:lang w:val="en-US"/>
        </w:rPr>
        <w:t xml:space="preserve">                      pm2 ls</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pm2 start dist/main.js --name (project name)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pm2 restart  &lt;id or project name&gt;</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r>
      <w:r>
        <w:rPr>
          <w:rFonts w:hint="default" w:ascii="Arial" w:hAnsi="Arial" w:cs="Arial"/>
          <w:sz w:val="24"/>
          <w:szCs w:val="24"/>
          <w:lang w:val="en-US"/>
        </w:rPr>
        <w:t>pm2 save</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pm2 startup</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sudo env PATH=$PATH:/usr/bin /usr/local/lib/node_modules/pm2/bin/pm2 startup systemd -u ubuntu --hp /home/ubuntu</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 xml:space="preserve"> ##where I start the pm2 that directory compulsory have a .env file##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8"/>
          <w:szCs w:val="28"/>
          <w:lang w:val="en-US"/>
        </w:rPr>
        <w:t xml:space="preserve">         </w:t>
      </w:r>
      <w:r>
        <w:rPr>
          <w:rFonts w:hint="default" w:ascii="Arial" w:hAnsi="Arial" w:cs="Arial"/>
          <w:b/>
          <w:bCs/>
          <w:sz w:val="28"/>
          <w:szCs w:val="28"/>
          <w:u w:val="single"/>
          <w:lang w:val="en-US"/>
        </w:rPr>
        <w:t>Deployment Documentation: Python Application (Flask) on EC2</w:t>
      </w:r>
    </w:p>
    <w:p w14:paraId="4A19D939">
      <w:pPr>
        <w:jc w:val="left"/>
        <w:rPr>
          <w:rFonts w:hint="default" w:ascii="Arial" w:hAnsi="Arial" w:cs="Arial"/>
          <w:sz w:val="24"/>
          <w:szCs w:val="24"/>
          <w:lang w:val="en-US"/>
        </w:rPr>
      </w:pPr>
      <w:r>
        <w:rPr>
          <w:rFonts w:hint="default" w:ascii="Arial" w:hAnsi="Arial" w:cs="Arial"/>
          <w:b/>
          <w:bCs/>
          <w:sz w:val="24"/>
          <w:szCs w:val="24"/>
          <w:lang w:val="en-US"/>
        </w:rPr>
        <w:br w:type="textWrapping"/>
      </w:r>
      <w:r>
        <w:rPr>
          <w:rFonts w:hint="default" w:ascii="Arial" w:hAnsi="Arial" w:cs="Arial"/>
          <w:b/>
          <w:bCs/>
          <w:sz w:val="24"/>
          <w:szCs w:val="24"/>
          <w:lang w:val="en-US"/>
        </w:rPr>
        <w:t>1. Ov</w:t>
      </w:r>
      <w:r>
        <w:rPr>
          <w:rFonts w:hint="default" w:ascii="Arial" w:hAnsi="Arial" w:cs="Arial"/>
          <w:b/>
          <w:bCs/>
          <w:sz w:val="24"/>
          <w:szCs w:val="24"/>
          <w:lang w:val="en-US"/>
        </w:rPr>
        <w:t>erview:</w:t>
      </w:r>
    </w:p>
    <w:p w14:paraId="72D204DE">
      <w:pPr>
        <w:ind w:firstLine="720" w:firstLineChars="0"/>
        <w:jc w:val="left"/>
        <w:rPr>
          <w:rFonts w:hint="default" w:ascii="Arial" w:hAnsi="Arial" w:cs="Arial"/>
          <w:sz w:val="24"/>
          <w:szCs w:val="24"/>
          <w:lang w:val="en-US"/>
        </w:rPr>
      </w:pPr>
      <w:r>
        <w:rPr>
          <w:rFonts w:hint="default" w:ascii="Arial" w:hAnsi="Arial" w:cs="Arial"/>
          <w:sz w:val="24"/>
          <w:szCs w:val="24"/>
          <w:lang w:val="en-US"/>
        </w:rPr>
        <w:t>This document provides a step-by-step procedure to deploy a Python-based web application (Flask) on an Ubuntu EC2 instance. It covers environment setup, dependency management using virtual environments, application execution, and production deployment using a process manager.</w:t>
      </w:r>
    </w:p>
    <w:p w14:paraId="2345D9D4">
      <w:pPr>
        <w:jc w:val="left"/>
        <w:rPr>
          <w:rFonts w:hint="default" w:ascii="Arial" w:hAnsi="Arial" w:cs="Arial"/>
          <w:sz w:val="24"/>
          <w:szCs w:val="24"/>
          <w:lang w:val="en-US"/>
        </w:rPr>
      </w:pPr>
      <w:r>
        <w:rPr>
          <w:rFonts w:hint="default" w:ascii="Arial" w:hAnsi="Arial" w:cs="Arial"/>
          <w:b/>
          <w:bCs/>
          <w:sz w:val="24"/>
          <w:szCs w:val="24"/>
          <w:lang w:val="en-US"/>
        </w:rPr>
        <w:br w:type="textWrapping"/>
      </w:r>
      <w:r>
        <w:rPr>
          <w:rFonts w:hint="default" w:ascii="Arial" w:hAnsi="Arial" w:cs="Arial"/>
          <w:b/>
          <w:bCs/>
          <w:sz w:val="24"/>
          <w:szCs w:val="24"/>
          <w:lang w:val="en-US"/>
        </w:rPr>
        <w:t>2. Prerequisites:</w:t>
      </w:r>
    </w:p>
    <w:p w14:paraId="73B01CE8">
      <w:pPr>
        <w:ind w:firstLine="720" w:firstLineChars="0"/>
        <w:jc w:val="left"/>
        <w:rPr>
          <w:rFonts w:hint="default" w:ascii="Arial" w:hAnsi="Arial" w:cs="Arial"/>
          <w:sz w:val="24"/>
          <w:szCs w:val="24"/>
          <w:lang w:val="en-US"/>
        </w:rPr>
      </w:pPr>
      <w:r>
        <w:rPr>
          <w:rFonts w:hint="default" w:ascii="Arial" w:hAnsi="Arial" w:cs="Arial"/>
          <w:sz w:val="24"/>
          <w:szCs w:val="24"/>
          <w:lang w:val="en-US"/>
        </w:rPr>
        <w:t>Local machine (Ubun</w:t>
      </w:r>
      <w:r>
        <w:rPr>
          <w:rFonts w:hint="default" w:ascii="Arial" w:hAnsi="Arial" w:cs="Arial"/>
          <w:sz w:val="24"/>
          <w:szCs w:val="24"/>
          <w:lang w:val="en-US"/>
        </w:rPr>
        <w:t>tu / WSL / Linux)</w:t>
      </w:r>
    </w:p>
    <w:p w14:paraId="4CBD19AF">
      <w:pPr>
        <w:ind w:firstLine="720" w:firstLineChars="0"/>
        <w:jc w:val="left"/>
        <w:rPr>
          <w:rFonts w:hint="default" w:ascii="Arial" w:hAnsi="Arial" w:cs="Arial"/>
          <w:sz w:val="24"/>
          <w:szCs w:val="24"/>
          <w:lang w:val="en-US"/>
        </w:rPr>
      </w:pPr>
      <w:r>
        <w:rPr>
          <w:rFonts w:hint="default" w:ascii="Arial" w:hAnsi="Arial" w:cs="Arial"/>
          <w:sz w:val="24"/>
          <w:szCs w:val="24"/>
          <w:lang w:val="en-US"/>
        </w:rPr>
        <w:t>Remote Ubuntu Server (EC2) with SSH access</w:t>
      </w:r>
    </w:p>
    <w:p w14:paraId="6B7D9C90">
      <w:pPr>
        <w:ind w:firstLine="720" w:firstLineChars="0"/>
        <w:jc w:val="left"/>
        <w:rPr>
          <w:rFonts w:hint="default" w:ascii="Arial" w:hAnsi="Arial" w:cs="Arial"/>
          <w:sz w:val="24"/>
          <w:szCs w:val="24"/>
          <w:lang w:val="en-US"/>
        </w:rPr>
      </w:pPr>
      <w:r>
        <w:rPr>
          <w:rFonts w:hint="default" w:ascii="Arial" w:hAnsi="Arial" w:cs="Arial"/>
          <w:sz w:val="24"/>
          <w:szCs w:val="24"/>
          <w:lang w:val="en-US"/>
        </w:rPr>
        <w:t>SSH Private Key (e.g., minio.pem)</w:t>
      </w:r>
    </w:p>
    <w:p w14:paraId="5964E657">
      <w:pPr>
        <w:ind w:firstLine="720" w:firstLineChars="0"/>
        <w:jc w:val="left"/>
        <w:rPr>
          <w:rFonts w:hint="default" w:ascii="Arial" w:hAnsi="Arial" w:cs="Arial"/>
          <w:sz w:val="24"/>
          <w:szCs w:val="24"/>
          <w:lang w:val="en-US"/>
        </w:rPr>
      </w:pPr>
      <w:r>
        <w:rPr>
          <w:rFonts w:hint="default" w:ascii="Arial" w:hAnsi="Arial" w:cs="Arial"/>
          <w:sz w:val="24"/>
          <w:szCs w:val="24"/>
          <w:lang w:val="en-US"/>
        </w:rPr>
        <w:t>Python 3 installed on server</w:t>
      </w:r>
    </w:p>
    <w:p w14:paraId="47E1E5EB">
      <w:pPr>
        <w:ind w:firstLine="720" w:firstLineChars="0"/>
        <w:jc w:val="left"/>
        <w:rPr>
          <w:rFonts w:hint="default" w:ascii="Arial" w:hAnsi="Arial" w:cs="Arial"/>
          <w:sz w:val="24"/>
          <w:szCs w:val="24"/>
          <w:lang w:val="en-US"/>
        </w:rPr>
      </w:pPr>
      <w:r>
        <w:rPr>
          <w:rFonts w:hint="default" w:ascii="Arial" w:hAnsi="Arial" w:cs="Arial"/>
          <w:sz w:val="24"/>
          <w:szCs w:val="24"/>
          <w:lang w:val="en-US"/>
        </w:rPr>
        <w:t>Internet access for installing packages</w:t>
      </w:r>
    </w:p>
    <w:p w14:paraId="5F9123C1">
      <w:pPr>
        <w:ind w:firstLine="720" w:firstLineChars="0"/>
        <w:jc w:val="left"/>
        <w:rPr>
          <w:rFonts w:hint="default" w:ascii="Arial" w:hAnsi="Arial" w:cs="Arial"/>
          <w:b/>
          <w:bCs/>
          <w:sz w:val="24"/>
          <w:szCs w:val="24"/>
          <w:lang w:val="en-US"/>
        </w:rPr>
      </w:pPr>
      <w:r>
        <w:rPr>
          <w:rFonts w:hint="default" w:ascii="Arial" w:hAnsi="Arial" w:cs="Arial"/>
          <w:sz w:val="24"/>
          <w:szCs w:val="24"/>
          <w:lang w:val="en-US"/>
        </w:rPr>
        <w:t>Sudo privileges on EC2 instance</w:t>
      </w:r>
      <w:r>
        <w:rPr>
          <w:rFonts w:hint="default" w:ascii="Arial" w:hAnsi="Arial" w:cs="Arial"/>
          <w:b/>
          <w:bCs/>
          <w:sz w:val="24"/>
          <w:szCs w:val="24"/>
          <w:lang w:val="en-US"/>
        </w:rPr>
        <w:br w:type="textWrapping"/>
      </w:r>
      <w:r>
        <w:rPr>
          <w:rFonts w:hint="default" w:ascii="Arial" w:hAnsi="Arial" w:cs="Arial"/>
          <w:b/>
          <w:bCs/>
          <w:sz w:val="24"/>
          <w:szCs w:val="24"/>
          <w:lang w:val="en-US"/>
        </w:rPr>
        <w:br w:type="textWrapping"/>
      </w:r>
      <w:r>
        <w:rPr>
          <w:rFonts w:hint="default" w:ascii="Arial" w:hAnsi="Arial" w:cs="Arial"/>
          <w:b/>
          <w:bCs/>
          <w:sz w:val="24"/>
          <w:szCs w:val="24"/>
          <w:lang w:val="en-US"/>
        </w:rPr>
        <w:t>2.1.</w:t>
      </w:r>
      <w:r>
        <w:rPr>
          <w:rFonts w:hint="default" w:ascii="Arial" w:hAnsi="Arial" w:cs="Arial"/>
          <w:b/>
          <w:bCs/>
          <w:sz w:val="24"/>
          <w:szCs w:val="24"/>
          <w:lang w:val="en-US"/>
        </w:rPr>
        <w:t>Clone the application project in local machine:</w:t>
      </w:r>
      <w:r>
        <w:rPr>
          <w:rFonts w:hint="default" w:ascii="Arial" w:hAnsi="Arial" w:cs="Arial"/>
          <w:b/>
          <w:bCs/>
          <w:sz w:val="24"/>
          <w:szCs w:val="24"/>
          <w:lang w:val="en-US"/>
        </w:rPr>
        <w:br w:type="textWrapping"/>
      </w:r>
      <w:r>
        <w:rPr>
          <w:rFonts w:hint="default" w:ascii="Arial" w:hAnsi="Arial" w:cs="Arial"/>
          <w:b/>
          <w:bCs/>
          <w:sz w:val="24"/>
          <w:szCs w:val="24"/>
          <w:lang w:val="en-US"/>
        </w:rPr>
        <w:t xml:space="preserve"> </w:t>
      </w:r>
      <w:r>
        <w:rPr>
          <w:rFonts w:hint="default" w:ascii="Arial" w:hAnsi="Arial" w:cs="Arial"/>
          <w:b/>
          <w:bCs/>
          <w:sz w:val="24"/>
          <w:szCs w:val="24"/>
          <w:lang w:val="en-US"/>
        </w:rPr>
        <w:tab/>
        <w:t/>
      </w:r>
      <w:r>
        <w:rPr>
          <w:rFonts w:hint="default" w:ascii="Arial" w:hAnsi="Arial" w:cs="Arial"/>
          <w:b/>
          <w:bCs/>
          <w:sz w:val="24"/>
          <w:szCs w:val="24"/>
          <w:lang w:val="en-US"/>
        </w:rPr>
        <w:tab/>
      </w:r>
      <w:r>
        <w:rPr>
          <w:rFonts w:hint="default" w:ascii="Arial" w:hAnsi="Arial" w:cs="Arial"/>
          <w:b w:val="0"/>
          <w:bCs w:val="0"/>
          <w:i/>
          <w:iCs/>
          <w:sz w:val="24"/>
          <w:szCs w:val="24"/>
          <w:lang w:val="en-US"/>
        </w:rPr>
        <w:t>mkdir python--&gt; cd python</w:t>
      </w:r>
      <w:r>
        <w:rPr>
          <w:rFonts w:hint="default" w:ascii="Arial" w:hAnsi="Arial" w:cs="Arial"/>
          <w:b w:val="0"/>
          <w:bCs w:val="0"/>
          <w:i/>
          <w:iCs/>
          <w:sz w:val="24"/>
          <w:szCs w:val="24"/>
          <w:lang w:val="en-US"/>
        </w:rPr>
        <w:br w:type="textWrapping"/>
      </w:r>
      <w:r>
        <w:rPr>
          <w:rFonts w:hint="default" w:ascii="Arial" w:hAnsi="Arial" w:cs="Arial"/>
          <w:b w:val="0"/>
          <w:bCs w:val="0"/>
          <w:i/>
          <w:iCs/>
          <w:sz w:val="24"/>
          <w:szCs w:val="24"/>
          <w:lang w:val="en-US"/>
        </w:rPr>
        <w:tab/>
        <w:t/>
      </w:r>
      <w:r>
        <w:rPr>
          <w:rFonts w:hint="default" w:ascii="Arial" w:hAnsi="Arial" w:cs="Arial"/>
          <w:b w:val="0"/>
          <w:bCs w:val="0"/>
          <w:i/>
          <w:iCs/>
          <w:sz w:val="24"/>
          <w:szCs w:val="24"/>
          <w:lang w:val="en-US"/>
        </w:rPr>
        <w:tab/>
      </w:r>
      <w:r>
        <w:rPr>
          <w:rFonts w:hint="default" w:ascii="Arial" w:hAnsi="Arial" w:cs="Arial"/>
          <w:b w:val="0"/>
          <w:bCs w:val="0"/>
          <w:i/>
          <w:iCs/>
          <w:sz w:val="24"/>
          <w:szCs w:val="24"/>
          <w:lang w:val="en-US"/>
        </w:rPr>
        <w:t>git clone -b https://github.com/stevemar/sample-python-app.git</w:t>
      </w:r>
      <w:r>
        <w:rPr>
          <w:rFonts w:hint="default" w:ascii="Arial" w:hAnsi="Arial" w:cs="Arial"/>
          <w:b/>
          <w:bCs/>
          <w:sz w:val="24"/>
          <w:szCs w:val="24"/>
          <w:lang w:val="en-US"/>
        </w:rPr>
        <w:br w:type="textWrapping"/>
      </w:r>
      <w:r>
        <w:rPr>
          <w:rFonts w:hint="default" w:ascii="Arial" w:hAnsi="Arial" w:cs="Arial"/>
          <w:b/>
          <w:bCs/>
          <w:sz w:val="24"/>
          <w:szCs w:val="24"/>
          <w:lang w:val="en-US"/>
        </w:rPr>
        <w:br w:type="textWrapping"/>
      </w:r>
    </w:p>
    <w:p w14:paraId="4DBFA3C9">
      <w:pPr>
        <w:ind w:firstLine="720" w:firstLineChars="0"/>
        <w:jc w:val="left"/>
        <w:rPr>
          <w:rFonts w:hint="default" w:ascii="Arial" w:hAnsi="Arial" w:cs="Arial"/>
          <w:b/>
          <w:bCs/>
          <w:sz w:val="24"/>
          <w:szCs w:val="24"/>
          <w:lang w:val="en-US"/>
        </w:rPr>
      </w:pPr>
    </w:p>
    <w:p w14:paraId="51B1E3BA">
      <w:pPr>
        <w:jc w:val="left"/>
        <w:rPr>
          <w:rFonts w:hint="default" w:ascii="Arial" w:hAnsi="Arial" w:cs="Arial"/>
          <w:b/>
          <w:bCs/>
          <w:sz w:val="24"/>
          <w:szCs w:val="24"/>
          <w:lang w:val="en-US"/>
        </w:rPr>
      </w:pPr>
      <w:r>
        <w:rPr>
          <w:rFonts w:hint="default" w:ascii="Arial" w:hAnsi="Arial" w:cs="Arial"/>
          <w:b/>
          <w:bCs/>
          <w:i w:val="0"/>
          <w:iCs w:val="0"/>
          <w:sz w:val="24"/>
          <w:szCs w:val="24"/>
          <w:lang w:val="en-US"/>
        </w:rPr>
        <w:t>3. Navigate to Project Directory:</w:t>
      </w:r>
    </w:p>
    <w:p w14:paraId="7AAAF59B">
      <w:pPr>
        <w:numPr>
          <w:ilvl w:val="0"/>
          <w:numId w:val="7"/>
        </w:numPr>
        <w:ind w:left="720" w:leftChars="0" w:firstLine="720" w:firstLineChars="0"/>
        <w:rPr>
          <w:rFonts w:hint="default" w:ascii="Arial" w:hAnsi="Arial" w:cs="Arial"/>
          <w:i/>
          <w:iCs/>
          <w:sz w:val="24"/>
          <w:szCs w:val="24"/>
          <w:lang w:val="en-US"/>
        </w:rPr>
      </w:pPr>
      <w:r>
        <w:rPr>
          <w:rFonts w:hint="default" w:ascii="Arial" w:hAnsi="Arial" w:cs="Arial"/>
          <w:i/>
          <w:iCs/>
          <w:sz w:val="24"/>
          <w:szCs w:val="24"/>
          <w:lang w:val="en-US"/>
        </w:rPr>
        <w:t>cd ~/finstein/python/sample-python-app</w:t>
      </w:r>
      <w:r>
        <w:rPr>
          <w:rFonts w:hint="default" w:ascii="Arial" w:hAnsi="Arial" w:cs="Arial"/>
          <w:i/>
          <w:iCs/>
          <w:sz w:val="24"/>
          <w:szCs w:val="24"/>
          <w:lang w:val="en-US"/>
        </w:rPr>
        <w:br w:type="textWrapping"/>
      </w:r>
      <w:r>
        <w:rPr>
          <w:rFonts w:hint="default" w:ascii="Arial" w:hAnsi="Arial" w:cs="Arial"/>
          <w:i/>
          <w:iCs/>
          <w:sz w:val="24"/>
          <w:szCs w:val="24"/>
          <w:lang w:val="en-US"/>
        </w:rPr>
        <w:tab/>
      </w:r>
      <w:r>
        <w:rPr>
          <w:rFonts w:hint="default" w:ascii="Arial" w:hAnsi="Arial" w:cs="Arial"/>
          <w:sz w:val="24"/>
          <w:szCs w:val="24"/>
          <w:lang w:val="en-US"/>
        </w:rPr>
        <w:t xml:space="preserve">2. Create .env --&gt;change the local host to instance ip or domain name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(depends on application)</w:t>
      </w:r>
    </w:p>
    <w:p w14:paraId="63F2A280">
      <w:pPr>
        <w:jc w:val="left"/>
        <w:rPr>
          <w:rFonts w:hint="default" w:ascii="Arial" w:hAnsi="Arial" w:cs="Arial"/>
          <w:b/>
          <w:bCs/>
          <w:sz w:val="24"/>
          <w:szCs w:val="24"/>
          <w:lang w:val="en-US"/>
        </w:rPr>
      </w:pPr>
      <w:r>
        <w:rPr>
          <w:rFonts w:hint="default" w:ascii="Arial" w:hAnsi="Arial" w:cs="Arial"/>
          <w:b/>
          <w:bCs/>
          <w:sz w:val="24"/>
          <w:szCs w:val="24"/>
          <w:lang w:val="en-US"/>
        </w:rPr>
        <w:t>3.1 Remove Virtual Environment (if exists):</w:t>
      </w:r>
    </w:p>
    <w:p w14:paraId="00813851">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rm -rf venv</w:t>
      </w:r>
    </w:p>
    <w:p w14:paraId="0CA3D9C8">
      <w:pPr>
        <w:jc w:val="left"/>
        <w:rPr>
          <w:rFonts w:hint="default" w:ascii="Arial" w:hAnsi="Arial" w:cs="Arial"/>
          <w:sz w:val="24"/>
          <w:szCs w:val="24"/>
          <w:lang w:val="en-US"/>
        </w:rPr>
      </w:pPr>
      <w:r>
        <w:rPr>
          <w:rFonts w:hint="default" w:ascii="Arial" w:hAnsi="Arial" w:cs="Arial"/>
          <w:b/>
          <w:bCs/>
          <w:sz w:val="24"/>
          <w:szCs w:val="24"/>
          <w:lang w:val="en-US"/>
        </w:rPr>
        <w:t>3.2 Ensure Required Files Exist:</w:t>
      </w:r>
    </w:p>
    <w:p w14:paraId="544854EA">
      <w:pPr>
        <w:ind w:firstLine="720" w:firstLineChars="0"/>
        <w:jc w:val="left"/>
        <w:rPr>
          <w:rFonts w:hint="default" w:ascii="Arial" w:hAnsi="Arial" w:cs="Arial"/>
          <w:sz w:val="24"/>
          <w:szCs w:val="24"/>
          <w:lang w:val="en-US"/>
        </w:rPr>
      </w:pPr>
      <w:r>
        <w:rPr>
          <w:rFonts w:hint="default" w:ascii="Arial" w:hAnsi="Arial" w:cs="Arial"/>
          <w:sz w:val="24"/>
          <w:szCs w:val="24"/>
          <w:lang w:val="en-US"/>
        </w:rPr>
        <w:t>Project structure should look like:</w:t>
      </w:r>
    </w:p>
    <w:p w14:paraId="2D850AE1">
      <w:pPr>
        <w:ind w:left="1440" w:leftChars="0" w:firstLine="720" w:firstLineChars="0"/>
        <w:jc w:val="left"/>
        <w:rPr>
          <w:rFonts w:hint="default" w:ascii="Arial" w:hAnsi="Arial" w:cs="Arial"/>
          <w:sz w:val="24"/>
          <w:szCs w:val="24"/>
          <w:lang w:val="en-US"/>
        </w:rPr>
      </w:pPr>
      <w:r>
        <w:rPr>
          <w:rFonts w:hint="default" w:ascii="Arial" w:hAnsi="Arial" w:cs="Arial"/>
          <w:sz w:val="24"/>
          <w:szCs w:val="24"/>
          <w:lang w:val="en-US"/>
        </w:rPr>
        <w:t>sample-python-app/</w:t>
      </w:r>
    </w:p>
    <w:p w14:paraId="0AEACEEA">
      <w:pPr>
        <w:ind w:left="1440" w:leftChars="0" w:firstLine="720" w:firstLineChars="0"/>
        <w:jc w:val="left"/>
        <w:rPr>
          <w:rFonts w:hint="default" w:ascii="Arial" w:hAnsi="Arial" w:cs="Arial"/>
          <w:sz w:val="24"/>
          <w:szCs w:val="24"/>
          <w:lang w:val="en-US"/>
        </w:rPr>
      </w:pPr>
      <w:r>
        <w:rPr>
          <w:rFonts w:hint="default" w:ascii="Arial" w:hAnsi="Arial" w:cs="Arial"/>
          <w:sz w:val="24"/>
          <w:szCs w:val="24"/>
          <w:lang w:val="en-US"/>
        </w:rPr>
        <w:t>│</w:t>
      </w:r>
    </w:p>
    <w:p w14:paraId="3F1DD6D3">
      <w:pPr>
        <w:ind w:left="1440" w:leftChars="0" w:firstLine="720" w:firstLineChars="0"/>
        <w:jc w:val="left"/>
        <w:rPr>
          <w:rFonts w:hint="default" w:ascii="Arial" w:hAnsi="Arial" w:cs="Arial"/>
          <w:sz w:val="24"/>
          <w:szCs w:val="24"/>
          <w:lang w:val="en-US"/>
        </w:rPr>
      </w:pPr>
      <w:r>
        <w:rPr>
          <w:rFonts w:hint="default" w:ascii="Arial" w:hAnsi="Arial" w:cs="Arial"/>
          <w:sz w:val="24"/>
          <w:szCs w:val="24"/>
          <w:lang w:val="en-US"/>
        </w:rPr>
        <w:t>├── requirements.txt</w:t>
      </w:r>
    </w:p>
    <w:p w14:paraId="7B1AF432">
      <w:pPr>
        <w:ind w:left="1440" w:leftChars="0" w:firstLine="720" w:firstLineChars="0"/>
        <w:jc w:val="left"/>
        <w:rPr>
          <w:rFonts w:hint="default" w:ascii="Arial" w:hAnsi="Arial" w:cs="Arial"/>
          <w:sz w:val="24"/>
          <w:szCs w:val="24"/>
          <w:lang w:val="en-US"/>
        </w:rPr>
      </w:pPr>
      <w:r>
        <w:rPr>
          <w:rFonts w:hint="default" w:ascii="Arial" w:hAnsi="Arial" w:cs="Arial"/>
          <w:sz w:val="24"/>
          <w:szCs w:val="24"/>
          <w:lang w:val="en-US"/>
        </w:rPr>
        <w:t>├── src/</w:t>
      </w:r>
    </w:p>
    <w:p w14:paraId="0D2CF0D2">
      <w:pPr>
        <w:ind w:left="1440" w:leftChars="0" w:firstLine="720" w:firstLineChars="0"/>
        <w:jc w:val="left"/>
        <w:rPr>
          <w:rFonts w:hint="default" w:ascii="Arial" w:hAnsi="Arial" w:cs="Arial"/>
          <w:sz w:val="24"/>
          <w:szCs w:val="24"/>
          <w:lang w:val="en-US"/>
        </w:rPr>
      </w:pPr>
      <w:r>
        <w:rPr>
          <w:rFonts w:hint="default" w:ascii="Arial" w:hAnsi="Arial" w:cs="Arial"/>
          <w:sz w:val="24"/>
          <w:szCs w:val="24"/>
          <w:lang w:val="en-US"/>
        </w:rPr>
        <w:t>│   ├── app.py</w:t>
      </w:r>
    </w:p>
    <w:p w14:paraId="13294D8A">
      <w:pPr>
        <w:ind w:left="1440" w:leftChars="0" w:firstLine="720" w:firstLineChars="0"/>
        <w:jc w:val="left"/>
        <w:rPr>
          <w:rFonts w:hint="default" w:ascii="Arial" w:hAnsi="Arial" w:cs="Arial"/>
          <w:sz w:val="24"/>
          <w:szCs w:val="24"/>
          <w:lang w:val="en-US"/>
        </w:rPr>
      </w:pPr>
      <w:r>
        <w:rPr>
          <w:rFonts w:hint="default" w:ascii="Arial" w:hAnsi="Arial" w:cs="Arial"/>
          <w:sz w:val="24"/>
          <w:szCs w:val="24"/>
          <w:lang w:val="en-US"/>
        </w:rPr>
        <w:t>│   ├── templates/</w:t>
      </w:r>
    </w:p>
    <w:p w14:paraId="30E8D479">
      <w:pPr>
        <w:ind w:left="1440" w:leftChars="0" w:firstLine="720" w:firstLineChars="0"/>
        <w:jc w:val="left"/>
        <w:rPr>
          <w:rFonts w:hint="default" w:ascii="Arial" w:hAnsi="Arial" w:cs="Arial"/>
          <w:sz w:val="24"/>
          <w:szCs w:val="24"/>
          <w:lang w:val="en-US"/>
        </w:rPr>
      </w:pPr>
      <w:r>
        <w:rPr>
          <w:rFonts w:hint="default" w:ascii="Arial" w:hAnsi="Arial" w:cs="Arial"/>
          <w:sz w:val="24"/>
          <w:szCs w:val="24"/>
          <w:lang w:val="en-US"/>
        </w:rPr>
        <w:t>│   └── static/</w:t>
      </w:r>
    </w:p>
    <w:p w14:paraId="29A5BEAA">
      <w:pPr>
        <w:ind w:firstLine="720" w:firstLineChars="0"/>
        <w:jc w:val="left"/>
        <w:rPr>
          <w:rFonts w:hint="default" w:ascii="Arial" w:hAnsi="Arial" w:cs="Arial"/>
          <w:sz w:val="24"/>
          <w:szCs w:val="24"/>
          <w:lang w:val="en-US"/>
        </w:rPr>
      </w:pPr>
    </w:p>
    <w:p w14:paraId="6CD51105">
      <w:pPr>
        <w:jc w:val="left"/>
        <w:rPr>
          <w:rFonts w:hint="default" w:ascii="Arial" w:hAnsi="Arial" w:cs="Arial"/>
          <w:b/>
          <w:bCs/>
          <w:sz w:val="24"/>
          <w:szCs w:val="24"/>
          <w:lang w:val="en-US"/>
        </w:rPr>
      </w:pPr>
      <w:r>
        <w:rPr>
          <w:rFonts w:hint="default" w:ascii="Arial" w:hAnsi="Arial" w:cs="Arial"/>
          <w:b/>
          <w:bCs/>
          <w:sz w:val="24"/>
          <w:szCs w:val="24"/>
          <w:lang w:val="en-US"/>
        </w:rPr>
        <w:t>3.5 Create ZIP Package:</w:t>
      </w:r>
    </w:p>
    <w:p w14:paraId="34A2A262">
      <w:pPr>
        <w:ind w:firstLine="720" w:firstLineChars="0"/>
        <w:jc w:val="left"/>
        <w:rPr>
          <w:rFonts w:hint="default" w:ascii="Arial" w:hAnsi="Arial" w:cs="Arial"/>
          <w:sz w:val="24"/>
          <w:szCs w:val="24"/>
          <w:lang w:val="en-US"/>
        </w:rPr>
      </w:pPr>
      <w:r>
        <w:rPr>
          <w:rFonts w:hint="default" w:ascii="Arial" w:hAnsi="Arial" w:cs="Arial"/>
          <w:i/>
          <w:iCs/>
          <w:sz w:val="24"/>
          <w:szCs w:val="24"/>
          <w:lang w:val="en-US"/>
        </w:rPr>
        <w:t>zip -r sample-python-app.zip sample-python-app/</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lang w:val="en-US"/>
        </w:rPr>
        <w:t>4. Transfer Files to EC2:</w:t>
      </w:r>
    </w:p>
    <w:p w14:paraId="6506A7A1">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scp -i "/home/abinesh/Downloads/minio.pem" sample-python-app.zip ubuntu@13.127.64.176:/home/ubuntu/python</w:t>
      </w:r>
    </w:p>
    <w:p w14:paraId="7C1FB166">
      <w:pPr>
        <w:ind w:firstLine="720" w:firstLine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b/>
          <w:bCs/>
          <w:sz w:val="24"/>
          <w:szCs w:val="24"/>
          <w:lang w:val="en-US"/>
        </w:rPr>
        <w:t>5. Remote Server Setup:</w:t>
      </w:r>
    </w:p>
    <w:p w14:paraId="70F64D01">
      <w:pPr>
        <w:jc w:val="left"/>
        <w:rPr>
          <w:rFonts w:hint="default" w:ascii="Arial" w:hAnsi="Arial" w:cs="Arial"/>
          <w:sz w:val="24"/>
          <w:szCs w:val="24"/>
          <w:lang w:val="en-US"/>
        </w:rPr>
      </w:pPr>
      <w:r>
        <w:rPr>
          <w:rFonts w:hint="default" w:ascii="Arial" w:hAnsi="Arial" w:cs="Arial"/>
          <w:sz w:val="24"/>
          <w:szCs w:val="24"/>
          <w:lang w:val="en-US"/>
        </w:rPr>
        <w:t>5.1 Connect to EC2</w:t>
      </w:r>
    </w:p>
    <w:p w14:paraId="791D96D1">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ssh -i ~/Downloads/minio.pem ubuntu@13.127.64.176</w:t>
      </w:r>
    </w:p>
    <w:p w14:paraId="2E658319">
      <w:pPr>
        <w:jc w:val="left"/>
        <w:rPr>
          <w:rFonts w:hint="default" w:ascii="Arial" w:hAnsi="Arial" w:cs="Arial"/>
          <w:sz w:val="24"/>
          <w:szCs w:val="24"/>
          <w:lang w:val="en-US"/>
        </w:rPr>
      </w:pPr>
      <w:r>
        <w:rPr>
          <w:rFonts w:hint="default" w:ascii="Arial" w:hAnsi="Arial" w:cs="Arial"/>
          <w:sz w:val="24"/>
          <w:szCs w:val="24"/>
          <w:lang w:val="en-US"/>
        </w:rPr>
        <w:t>5.2 Install Required Packages</w:t>
      </w:r>
    </w:p>
    <w:p w14:paraId="2D088C17">
      <w:pPr>
        <w:ind w:firstLine="720" w:firstLineChars="0"/>
        <w:jc w:val="left"/>
        <w:rPr>
          <w:rFonts w:hint="default" w:ascii="Arial" w:hAnsi="Arial" w:cs="Arial"/>
          <w:sz w:val="24"/>
          <w:szCs w:val="24"/>
          <w:lang w:val="en-US"/>
        </w:rPr>
      </w:pPr>
      <w:r>
        <w:rPr>
          <w:rFonts w:hint="default" w:ascii="Arial" w:hAnsi="Arial" w:cs="Arial"/>
          <w:i/>
          <w:iCs/>
          <w:sz w:val="24"/>
          <w:szCs w:val="24"/>
          <w:lang w:val="en-US"/>
        </w:rPr>
        <w:t>sudo apt update</w:t>
      </w:r>
      <w:r>
        <w:rPr>
          <w:rFonts w:hint="default" w:ascii="Arial" w:hAnsi="Arial" w:cs="Arial"/>
          <w:i/>
          <w:iCs/>
          <w:sz w:val="24"/>
          <w:szCs w:val="24"/>
          <w:lang w:val="en-US"/>
        </w:rPr>
        <w:br w:type="textWrapping"/>
      </w:r>
      <w:r>
        <w:rPr>
          <w:rFonts w:hint="default" w:ascii="Arial" w:hAnsi="Arial" w:cs="Arial"/>
          <w:i/>
          <w:iCs/>
          <w:sz w:val="24"/>
          <w:szCs w:val="24"/>
          <w:lang w:val="en-US"/>
        </w:rPr>
        <w:tab/>
        <w:t>sudo apt install python3 python3-pip python3-venv unzip -y</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p>
    <w:p w14:paraId="404C02E3">
      <w:pPr>
        <w:jc w:val="left"/>
        <w:rPr>
          <w:rFonts w:hint="default" w:ascii="Arial" w:hAnsi="Arial" w:cs="Arial"/>
          <w:i/>
          <w:iCs/>
          <w:sz w:val="24"/>
          <w:szCs w:val="24"/>
          <w:lang w:val="en-US"/>
        </w:rPr>
      </w:pPr>
      <w:r>
        <w:rPr>
          <w:rFonts w:hint="default" w:ascii="Arial" w:hAnsi="Arial" w:cs="Arial"/>
          <w:b/>
          <w:bCs/>
          <w:sz w:val="24"/>
          <w:szCs w:val="24"/>
          <w:lang w:val="en-US"/>
        </w:rPr>
        <w:t>5.3 Extract Project:</w:t>
      </w:r>
      <w:r>
        <w:rPr>
          <w:rFonts w:hint="default" w:ascii="Arial" w:hAnsi="Arial" w:cs="Arial"/>
          <w:i/>
          <w:iCs/>
          <w:sz w:val="24"/>
          <w:szCs w:val="24"/>
          <w:lang w:val="en-US"/>
        </w:rPr>
        <w:br w:type="textWrapping"/>
      </w:r>
      <w:r>
        <w:rPr>
          <w:rFonts w:hint="default" w:ascii="Arial" w:hAnsi="Arial" w:cs="Arial"/>
          <w:i/>
          <w:iCs/>
          <w:sz w:val="24"/>
          <w:szCs w:val="24"/>
          <w:lang w:val="en-US"/>
        </w:rPr>
        <w:tab/>
        <w:t/>
      </w:r>
      <w:r>
        <w:rPr>
          <w:rFonts w:hint="default" w:ascii="Arial" w:hAnsi="Arial" w:cs="Arial"/>
          <w:i/>
          <w:iCs/>
          <w:sz w:val="24"/>
          <w:szCs w:val="24"/>
          <w:lang w:val="en-US"/>
        </w:rPr>
        <w:tab/>
        <w:t>mkdir python</w:t>
      </w:r>
      <w:r>
        <w:rPr>
          <w:rFonts w:hint="default" w:ascii="Arial" w:hAnsi="Arial" w:cs="Arial"/>
          <w:i/>
          <w:iCs/>
          <w:sz w:val="24"/>
          <w:szCs w:val="24"/>
          <w:lang w:val="en-US"/>
        </w:rPr>
        <w:br w:type="textWrapping"/>
      </w:r>
      <w:r>
        <w:rPr>
          <w:rFonts w:hint="default" w:ascii="Arial" w:hAnsi="Arial" w:cs="Arial"/>
          <w:i/>
          <w:iCs/>
          <w:sz w:val="24"/>
          <w:szCs w:val="24"/>
          <w:lang w:val="en-US"/>
        </w:rPr>
        <w:tab/>
        <w:t/>
      </w:r>
      <w:r>
        <w:rPr>
          <w:rFonts w:hint="default" w:ascii="Arial" w:hAnsi="Arial" w:cs="Arial"/>
          <w:i/>
          <w:iCs/>
          <w:sz w:val="24"/>
          <w:szCs w:val="24"/>
          <w:lang w:val="en-US"/>
        </w:rPr>
        <w:tab/>
        <w:t>cd ~/python</w:t>
      </w:r>
      <w:r>
        <w:rPr>
          <w:rFonts w:hint="default" w:ascii="Arial" w:hAnsi="Arial" w:cs="Arial"/>
          <w:i/>
          <w:iCs/>
          <w:sz w:val="24"/>
          <w:szCs w:val="24"/>
          <w:lang w:val="en-US"/>
        </w:rPr>
        <w:br w:type="textWrapping"/>
      </w:r>
      <w:r>
        <w:rPr>
          <w:rFonts w:hint="default" w:ascii="Arial" w:hAnsi="Arial" w:cs="Arial"/>
          <w:i/>
          <w:iCs/>
          <w:sz w:val="24"/>
          <w:szCs w:val="24"/>
          <w:lang w:val="en-US"/>
        </w:rPr>
        <w:tab/>
        <w:t/>
      </w:r>
      <w:r>
        <w:rPr>
          <w:rFonts w:hint="default" w:ascii="Arial" w:hAnsi="Arial" w:cs="Arial"/>
          <w:i/>
          <w:iCs/>
          <w:sz w:val="24"/>
          <w:szCs w:val="24"/>
          <w:lang w:val="en-US"/>
        </w:rPr>
        <w:tab/>
        <w:t>unzip sample-python-app.zip</w:t>
      </w:r>
      <w:r>
        <w:rPr>
          <w:rFonts w:hint="default" w:ascii="Arial" w:hAnsi="Arial" w:cs="Arial"/>
          <w:i/>
          <w:iCs/>
          <w:sz w:val="24"/>
          <w:szCs w:val="24"/>
          <w:lang w:val="en-US"/>
        </w:rPr>
        <w:br w:type="textWrapping"/>
      </w:r>
      <w:r>
        <w:rPr>
          <w:rFonts w:hint="default" w:ascii="Arial" w:hAnsi="Arial" w:cs="Arial"/>
          <w:i/>
          <w:iCs/>
          <w:sz w:val="24"/>
          <w:szCs w:val="24"/>
          <w:lang w:val="en-US"/>
        </w:rPr>
        <w:tab/>
        <w:t/>
      </w:r>
      <w:r>
        <w:rPr>
          <w:rFonts w:hint="default" w:ascii="Arial" w:hAnsi="Arial" w:cs="Arial"/>
          <w:i/>
          <w:iCs/>
          <w:sz w:val="24"/>
          <w:szCs w:val="24"/>
          <w:lang w:val="en-US"/>
        </w:rPr>
        <w:tab/>
        <w:t>cd sample-python-app</w:t>
      </w:r>
    </w:p>
    <w:p w14:paraId="728AB01C">
      <w:pPr>
        <w:jc w:val="left"/>
        <w:rPr>
          <w:rFonts w:hint="default" w:ascii="Arial" w:hAnsi="Arial" w:cs="Arial"/>
          <w:b/>
          <w:bCs/>
          <w:sz w:val="24"/>
          <w:szCs w:val="24"/>
          <w:lang w:val="en-US"/>
        </w:rPr>
      </w:pPr>
      <w:r>
        <w:rPr>
          <w:rFonts w:hint="default" w:ascii="Arial" w:hAnsi="Arial" w:cs="Arial"/>
          <w:b/>
          <w:bCs/>
          <w:sz w:val="24"/>
          <w:szCs w:val="24"/>
          <w:lang w:val="en-US"/>
        </w:rPr>
        <w:t>6. Python Environment Setup</w:t>
      </w:r>
    </w:p>
    <w:p w14:paraId="7801215F">
      <w:pPr>
        <w:ind w:firstLine="720" w:firstLineChars="0"/>
        <w:jc w:val="left"/>
        <w:rPr>
          <w:rFonts w:hint="default" w:ascii="Arial" w:hAnsi="Arial" w:cs="Arial"/>
          <w:sz w:val="24"/>
          <w:szCs w:val="24"/>
          <w:lang w:val="en-US"/>
        </w:rPr>
      </w:pPr>
      <w:r>
        <w:rPr>
          <w:rFonts w:hint="default" w:ascii="Arial" w:hAnsi="Arial" w:cs="Arial"/>
          <w:sz w:val="24"/>
          <w:szCs w:val="24"/>
          <w:lang w:val="en-US"/>
        </w:rPr>
        <w:t>6.1 Create Virtual Environment</w:t>
      </w:r>
    </w:p>
    <w:p w14:paraId="4AAF2E80">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python3 -m venv venv</w:t>
      </w:r>
    </w:p>
    <w:p w14:paraId="055D2146">
      <w:pPr>
        <w:ind w:firstLine="720" w:firstLineChars="0"/>
        <w:jc w:val="left"/>
        <w:rPr>
          <w:rFonts w:hint="default" w:ascii="Arial" w:hAnsi="Arial" w:cs="Arial"/>
          <w:sz w:val="24"/>
          <w:szCs w:val="24"/>
          <w:lang w:val="en-US"/>
        </w:rPr>
      </w:pPr>
      <w:r>
        <w:rPr>
          <w:rFonts w:hint="default" w:ascii="Arial" w:hAnsi="Arial" w:cs="Arial"/>
          <w:sz w:val="24"/>
          <w:szCs w:val="24"/>
          <w:lang w:val="en-US"/>
        </w:rPr>
        <w:t>6.2 Activate Virtual Environment</w:t>
      </w:r>
    </w:p>
    <w:p w14:paraId="3D3FCA90">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source venv/bin/activate</w:t>
      </w:r>
    </w:p>
    <w:p w14:paraId="2D9AB5C1">
      <w:pPr>
        <w:ind w:firstLine="720" w:firstLineChars="0"/>
        <w:jc w:val="left"/>
        <w:rPr>
          <w:rFonts w:hint="default" w:ascii="Arial" w:hAnsi="Arial" w:cs="Arial"/>
          <w:sz w:val="24"/>
          <w:szCs w:val="24"/>
          <w:lang w:val="en-US"/>
        </w:rPr>
      </w:pPr>
      <w:r>
        <w:rPr>
          <w:rFonts w:hint="default" w:ascii="Arial" w:hAnsi="Arial" w:cs="Arial"/>
          <w:sz w:val="24"/>
          <w:szCs w:val="24"/>
          <w:lang w:val="en-US"/>
        </w:rPr>
        <w:t>6.3 Install Dependencies</w:t>
      </w:r>
    </w:p>
    <w:p w14:paraId="577C9084">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pip install -r requirements.txt</w:t>
      </w:r>
    </w:p>
    <w:p w14:paraId="1113D1AB">
      <w:pPr>
        <w:ind w:firstLine="720" w:firstLineChars="0"/>
        <w:jc w:val="left"/>
        <w:rPr>
          <w:rFonts w:hint="default" w:ascii="Arial" w:hAnsi="Arial" w:cs="Arial"/>
          <w:sz w:val="24"/>
          <w:szCs w:val="24"/>
          <w:lang w:val="en-US"/>
        </w:rPr>
      </w:pPr>
      <w:r>
        <w:rPr>
          <w:rFonts w:hint="default" w:ascii="Arial" w:hAnsi="Arial" w:cs="Arial"/>
          <w:sz w:val="24"/>
          <w:szCs w:val="24"/>
          <w:lang w:val="en-US"/>
        </w:rPr>
        <w:t>6.4 Fix Dependency Issue (Jinja2 Error) (if showing any errors)</w:t>
      </w:r>
    </w:p>
    <w:p w14:paraId="1829F50F">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pip install flask==2.2.5 jinja2==3.0.3</w:t>
      </w:r>
    </w:p>
    <w:p w14:paraId="0E44C422">
      <w:pPr>
        <w:ind w:firstLine="720" w:firstLine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t>7. Run Application (Testing Phase)</w:t>
      </w:r>
    </w:p>
    <w:p w14:paraId="0885F45A">
      <w:pPr>
        <w:ind w:firstLine="720" w:firstLineChars="0"/>
        <w:jc w:val="left"/>
        <w:rPr>
          <w:rFonts w:hint="default" w:ascii="Arial" w:hAnsi="Arial" w:cs="Arial"/>
          <w:sz w:val="24"/>
          <w:szCs w:val="24"/>
          <w:lang w:val="en-US"/>
        </w:rPr>
      </w:pPr>
      <w:r>
        <w:rPr>
          <w:rFonts w:hint="default" w:ascii="Arial" w:hAnsi="Arial" w:cs="Arial"/>
          <w:sz w:val="24"/>
          <w:szCs w:val="24"/>
          <w:lang w:val="en-US"/>
        </w:rPr>
        <w:t>7.1 Navigate to Source Folder</w:t>
      </w:r>
    </w:p>
    <w:p w14:paraId="72923E7D">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cd src</w:t>
      </w:r>
    </w:p>
    <w:p w14:paraId="3E935BDB">
      <w:pPr>
        <w:ind w:firstLine="720" w:firstLineChars="0"/>
        <w:jc w:val="left"/>
        <w:rPr>
          <w:rFonts w:hint="default" w:ascii="Arial" w:hAnsi="Arial" w:cs="Arial"/>
          <w:sz w:val="24"/>
          <w:szCs w:val="24"/>
          <w:lang w:val="en-US"/>
        </w:rPr>
      </w:pPr>
      <w:r>
        <w:rPr>
          <w:rFonts w:hint="default" w:ascii="Arial" w:hAnsi="Arial" w:cs="Arial"/>
          <w:sz w:val="24"/>
          <w:szCs w:val="24"/>
          <w:lang w:val="en-US"/>
        </w:rPr>
        <w:t>7.2 Run Application</w:t>
      </w:r>
    </w:p>
    <w:p w14:paraId="6915CC19">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python3 app.py</w:t>
      </w:r>
    </w:p>
    <w:p w14:paraId="0C79259F">
      <w:pPr>
        <w:ind w:firstLine="720" w:firstLineChars="0"/>
        <w:jc w:val="left"/>
        <w:rPr>
          <w:rFonts w:hint="default" w:ascii="Arial" w:hAnsi="Arial" w:cs="Arial"/>
          <w:sz w:val="24"/>
          <w:szCs w:val="24"/>
          <w:lang w:val="en-US"/>
        </w:rPr>
      </w:pPr>
      <w:r>
        <w:rPr>
          <w:rFonts w:hint="default" w:ascii="Arial" w:hAnsi="Arial" w:cs="Arial"/>
          <w:sz w:val="24"/>
          <w:szCs w:val="24"/>
          <w:lang w:val="en-US"/>
        </w:rPr>
        <w:t>7.3 Update Binding (if required)</w:t>
      </w:r>
    </w:p>
    <w:p w14:paraId="36E64CE3">
      <w:pPr>
        <w:jc w:val="left"/>
        <w:rPr>
          <w:rFonts w:hint="default" w:ascii="Arial" w:hAnsi="Arial" w:cs="Arial"/>
          <w:sz w:val="24"/>
          <w:szCs w:val="24"/>
          <w:lang w:val="en-US"/>
        </w:rPr>
      </w:pPr>
      <w:r>
        <w:rPr>
          <w:rFonts w:hint="default" w:ascii="Arial" w:hAnsi="Arial" w:cs="Arial"/>
          <w:sz w:val="24"/>
          <w:szCs w:val="24"/>
          <w:lang w:val="en-US"/>
        </w:rPr>
        <w:t>Edit app.py:</w:t>
      </w:r>
    </w:p>
    <w:p w14:paraId="501A56D9">
      <w:pPr>
        <w:ind w:firstLine="720" w:firstLineChars="0"/>
        <w:jc w:val="left"/>
        <w:rPr>
          <w:rFonts w:hint="default" w:ascii="Arial" w:hAnsi="Arial" w:cs="Arial"/>
          <w:sz w:val="24"/>
          <w:szCs w:val="24"/>
          <w:lang w:val="en-US"/>
        </w:rPr>
      </w:pPr>
      <w:r>
        <w:rPr>
          <w:rFonts w:hint="default" w:ascii="Arial" w:hAnsi="Arial" w:cs="Arial"/>
          <w:sz w:val="24"/>
          <w:szCs w:val="24"/>
          <w:lang w:val="en-US"/>
        </w:rPr>
        <w:t>app.run(host='0.0.0.0', port=5000)</w:t>
      </w:r>
    </w:p>
    <w:p w14:paraId="73BB3F3D">
      <w:pPr>
        <w:ind w:firstLine="720" w:firstLine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b/>
          <w:bCs/>
          <w:sz w:val="24"/>
          <w:szCs w:val="24"/>
          <w:lang w:val="en-US"/>
        </w:rPr>
        <w:t>7.4 Access Application</w:t>
      </w:r>
    </w:p>
    <w:p w14:paraId="360B0B95">
      <w:pPr>
        <w:jc w:val="left"/>
        <w:rPr>
          <w:rFonts w:hint="default" w:ascii="Arial" w:hAnsi="Arial" w:cs="Arial"/>
          <w:sz w:val="24"/>
          <w:szCs w:val="24"/>
          <w:lang w:val="en-US"/>
        </w:rPr>
      </w:pPr>
      <w:r>
        <w:rPr>
          <w:rFonts w:hint="default" w:ascii="Arial" w:hAnsi="Arial" w:cs="Arial"/>
          <w:sz w:val="24"/>
          <w:szCs w:val="24"/>
          <w:lang w:val="en-US"/>
        </w:rPr>
        <w:t>Open in browser:</w:t>
      </w:r>
    </w:p>
    <w:p w14:paraId="43E2B6E8">
      <w:pPr>
        <w:ind w:firstLine="720" w:firstLineChars="0"/>
        <w:jc w:val="left"/>
        <w:rPr>
          <w:rFonts w:hint="default" w:ascii="Arial" w:hAnsi="Arial" w:cs="Arial"/>
          <w:sz w:val="24"/>
          <w:szCs w:val="24"/>
          <w:lang w:val="en-US"/>
        </w:rPr>
      </w:pP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"http://&lt;EC2-PUBLIC-IP&gt;:5001" </w:instrText>
      </w:r>
      <w:r>
        <w:rPr>
          <w:rFonts w:hint="default" w:ascii="Arial" w:hAnsi="Arial" w:cs="Arial"/>
          <w:sz w:val="24"/>
          <w:szCs w:val="24"/>
          <w:lang w:val="en-US"/>
        </w:rPr>
        <w:fldChar w:fldCharType="separate"/>
      </w:r>
      <w:r>
        <w:rPr>
          <w:rStyle w:val="20"/>
          <w:rFonts w:hint="default" w:ascii="Arial" w:hAnsi="Arial" w:cs="Arial"/>
          <w:sz w:val="24"/>
          <w:szCs w:val="24"/>
          <w:lang w:val="en-US"/>
        </w:rPr>
        <w:t>http://&lt;EC2-PUBLIC-IP&gt;:5001</w:t>
      </w:r>
      <w:r>
        <w:rPr>
          <w:rFonts w:hint="default" w:ascii="Arial" w:hAnsi="Arial" w:cs="Arial"/>
          <w:sz w:val="24"/>
          <w:szCs w:val="24"/>
          <w:lang w:val="en-US"/>
        </w:rPr>
        <w:fldChar w:fldCharType="end"/>
      </w:r>
      <w:r>
        <w:rPr>
          <w:rFonts w:hint="default" w:ascii="Arial" w:hAnsi="Arial" w:cs="Arial"/>
          <w:sz w:val="24"/>
          <w:szCs w:val="24"/>
          <w:lang w:val="en-US"/>
        </w:rPr>
        <w:t xml:space="preserve">   |     Example:http://13.127.64.176:5001</w:t>
      </w:r>
    </w:p>
    <w:p w14:paraId="66EFA2E3">
      <w:pPr>
        <w:ind w:firstLine="960" w:firstLineChars="400"/>
        <w:jc w:val="left"/>
        <w:rPr>
          <w:rFonts w:hint="default" w:ascii="Arial" w:hAnsi="Arial" w:cs="Arial"/>
          <w:sz w:val="24"/>
          <w:szCs w:val="24"/>
          <w:lang w:val="en-US"/>
        </w:rPr>
      </w:pPr>
      <w:r>
        <w:rPr>
          <w:rFonts w:hint="default" w:ascii="Arial" w:hAnsi="Arial" w:cs="Arial"/>
          <w:sz w:val="24"/>
          <w:szCs w:val="24"/>
          <w:lang w:val="en-US"/>
        </w:rPr>
        <w:t>(open in sg port 5001)  Depends on app running port</w:t>
      </w:r>
    </w:p>
    <w:p w14:paraId="549E7B89">
      <w:pPr>
        <w:jc w:val="left"/>
        <w:rPr>
          <w:rFonts w:hint="default" w:ascii="Arial" w:hAnsi="Arial" w:cs="Arial"/>
          <w:b/>
          <w:bCs/>
          <w:sz w:val="24"/>
          <w:szCs w:val="24"/>
          <w:lang w:val="en-US"/>
        </w:rPr>
      </w:pPr>
      <w:r>
        <w:rPr>
          <w:rFonts w:hint="default" w:ascii="Arial" w:hAnsi="Arial" w:cs="Arial"/>
          <w:b/>
          <w:bCs/>
          <w:sz w:val="24"/>
          <w:szCs w:val="24"/>
          <w:lang w:val="en-US"/>
        </w:rPr>
        <w:br w:type="textWrapping"/>
      </w:r>
      <w:r>
        <w:rPr>
          <w:rFonts w:hint="default" w:ascii="Arial" w:hAnsi="Arial" w:cs="Arial"/>
          <w:b/>
          <w:bCs/>
          <w:sz w:val="24"/>
          <w:szCs w:val="24"/>
          <w:lang w:val="en-US"/>
        </w:rPr>
        <w:br w:type="textWrapping"/>
      </w:r>
      <w:r>
        <w:rPr>
          <w:rFonts w:hint="default" w:ascii="Arial" w:hAnsi="Arial" w:cs="Arial"/>
          <w:b/>
          <w:bCs/>
          <w:sz w:val="24"/>
          <w:szCs w:val="24"/>
          <w:lang w:val="en-US"/>
        </w:rPr>
        <w:t>8. Production Deployment:</w:t>
      </w:r>
      <w:r>
        <w:rPr>
          <w:rFonts w:hint="default" w:ascii="Arial" w:hAnsi="Arial" w:cs="Arial"/>
          <w:b/>
          <w:bCs/>
          <w:sz w:val="24"/>
          <w:szCs w:val="24"/>
          <w:lang w:val="en-US"/>
        </w:rPr>
        <w:br w:type="textWrapping"/>
      </w:r>
      <w:r>
        <w:rPr>
          <w:rFonts w:hint="default" w:ascii="Arial" w:hAnsi="Arial" w:cs="Arial"/>
          <w:b/>
          <w:bCs/>
          <w:sz w:val="24"/>
          <w:szCs w:val="24"/>
          <w:lang w:val="en-US"/>
        </w:rPr>
        <w:t>Method 1:</w:t>
      </w:r>
    </w:p>
    <w:p w14:paraId="622553A6">
      <w:pPr>
        <w:ind w:firstLine="720" w:firstLineChars="0"/>
        <w:jc w:val="left"/>
        <w:rPr>
          <w:rFonts w:hint="default" w:ascii="Arial" w:hAnsi="Arial" w:cs="Arial"/>
          <w:sz w:val="24"/>
          <w:szCs w:val="24"/>
          <w:lang w:val="en-US"/>
        </w:rPr>
      </w:pPr>
      <w:r>
        <w:rPr>
          <w:rFonts w:hint="default" w:ascii="Arial" w:hAnsi="Arial" w:cs="Arial"/>
          <w:sz w:val="24"/>
          <w:szCs w:val="24"/>
          <w:lang w:val="en-US"/>
        </w:rPr>
        <w:t>8.1 Install Gunicorn (Recommended)A</w:t>
      </w:r>
    </w:p>
    <w:p w14:paraId="48C2EA23">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pip install gunicorn</w:t>
      </w:r>
    </w:p>
    <w:p w14:paraId="4066F878">
      <w:pPr>
        <w:ind w:firstLine="720" w:firstLineChars="0"/>
        <w:jc w:val="left"/>
        <w:rPr>
          <w:rFonts w:hint="default" w:ascii="Arial" w:hAnsi="Arial" w:cs="Arial"/>
          <w:sz w:val="24"/>
          <w:szCs w:val="24"/>
          <w:lang w:val="en-US"/>
        </w:rPr>
      </w:pPr>
      <w:r>
        <w:rPr>
          <w:rFonts w:hint="default" w:ascii="Arial" w:hAnsi="Arial" w:cs="Arial"/>
          <w:sz w:val="24"/>
          <w:szCs w:val="24"/>
          <w:lang w:val="en-US"/>
        </w:rPr>
        <w:t>8.2 Run Application Using Gunicorn</w:t>
      </w:r>
    </w:p>
    <w:p w14:paraId="4700D4FA">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gunicorn -w 4 -b 0.0.0.0:5000 app:app</w:t>
      </w:r>
    </w:p>
    <w:p w14:paraId="758715BD">
      <w:pPr>
        <w:ind w:firstLine="720" w:firstLineChars="0"/>
        <w:jc w:val="left"/>
        <w:rPr>
          <w:rFonts w:hint="default" w:ascii="Arial" w:hAnsi="Arial" w:cs="Arial"/>
          <w:sz w:val="24"/>
          <w:szCs w:val="24"/>
          <w:lang w:val="en-US"/>
        </w:rPr>
      </w:pPr>
      <w:r>
        <w:rPr>
          <w:rFonts w:hint="default" w:ascii="Arial" w:hAnsi="Arial" w:cs="Arial"/>
          <w:sz w:val="24"/>
          <w:szCs w:val="24"/>
          <w:lang w:val="en-US"/>
        </w:rPr>
        <w:t>8.3 Install PM2 (Optional Process Manager)</w:t>
      </w:r>
    </w:p>
    <w:p w14:paraId="762948ED">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sudo npm install -g pm2</w:t>
      </w:r>
    </w:p>
    <w:p w14:paraId="400FEC02">
      <w:pPr>
        <w:ind w:firstLine="720" w:firstLineChars="0"/>
        <w:jc w:val="left"/>
        <w:rPr>
          <w:rFonts w:hint="default" w:ascii="Arial" w:hAnsi="Arial" w:cs="Arial"/>
          <w:sz w:val="24"/>
          <w:szCs w:val="24"/>
          <w:lang w:val="en-US"/>
        </w:rPr>
      </w:pPr>
      <w:r>
        <w:rPr>
          <w:rFonts w:hint="default" w:ascii="Arial" w:hAnsi="Arial" w:cs="Arial"/>
          <w:sz w:val="24"/>
          <w:szCs w:val="24"/>
          <w:lang w:val="en-US"/>
        </w:rPr>
        <w:t>8.4 Run Application with PM2</w:t>
      </w:r>
    </w:p>
    <w:p w14:paraId="43A0BFB3">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pm2 start "gunicorn -w 4 -b 0.0.0.0:5000 app:app" --name python-app</w:t>
      </w:r>
    </w:p>
    <w:p w14:paraId="0F640A50">
      <w:pPr>
        <w:ind w:firstLine="720" w:firstLineChars="0"/>
        <w:jc w:val="left"/>
        <w:rPr>
          <w:rFonts w:hint="default" w:ascii="Arial" w:hAnsi="Arial" w:cs="Arial"/>
          <w:sz w:val="24"/>
          <w:szCs w:val="24"/>
          <w:lang w:val="en-US"/>
        </w:rPr>
      </w:pPr>
      <w:r>
        <w:rPr>
          <w:rFonts w:hint="default" w:ascii="Arial" w:hAnsi="Arial" w:cs="Arial"/>
          <w:sz w:val="24"/>
          <w:szCs w:val="24"/>
          <w:lang w:val="en-US"/>
        </w:rPr>
        <w:t>8.5 Save PM2 Process</w:t>
      </w:r>
    </w:p>
    <w:p w14:paraId="6110623E">
      <w:pPr>
        <w:ind w:left="720" w:leftChars="0" w:firstLine="720" w:firstLineChars="0"/>
        <w:jc w:val="left"/>
        <w:rPr>
          <w:rFonts w:hint="default" w:ascii="Arial" w:hAnsi="Arial" w:cs="Arial"/>
          <w:sz w:val="24"/>
          <w:szCs w:val="24"/>
          <w:lang w:val="en-US"/>
        </w:rPr>
      </w:pPr>
      <w:r>
        <w:rPr>
          <w:rFonts w:hint="default" w:ascii="Arial" w:hAnsi="Arial" w:cs="Arial"/>
          <w:i/>
          <w:iCs/>
          <w:sz w:val="24"/>
          <w:szCs w:val="24"/>
          <w:lang w:val="en-US"/>
        </w:rPr>
        <w:t>pm2 save</w:t>
      </w:r>
      <w:r>
        <w:rPr>
          <w:rFonts w:hint="default" w:ascii="Arial" w:hAnsi="Arial" w:cs="Arial"/>
          <w:i/>
          <w:iCs/>
          <w:sz w:val="24"/>
          <w:szCs w:val="24"/>
          <w:lang w:val="en-US"/>
        </w:rPr>
        <w:br w:type="textWrapping"/>
      </w:r>
      <w:r>
        <w:rPr>
          <w:rFonts w:hint="default" w:ascii="Arial" w:hAnsi="Arial" w:cs="Arial"/>
          <w:i/>
          <w:iCs/>
          <w:sz w:val="24"/>
          <w:szCs w:val="24"/>
          <w:lang w:val="en-US"/>
        </w:rPr>
        <w:tab/>
        <w:t>pm2 startup</w:t>
      </w:r>
      <w:r>
        <w:rPr>
          <w:rFonts w:hint="default" w:ascii="Arial" w:hAnsi="Arial" w:cs="Arial"/>
          <w:i/>
          <w:iCs/>
          <w:sz w:val="24"/>
          <w:szCs w:val="24"/>
          <w:lang w:val="en-US"/>
        </w:rPr>
        <w:br w:type="textWrapping"/>
      </w:r>
      <w:r>
        <w:rPr>
          <w:rFonts w:hint="default" w:ascii="Arial" w:hAnsi="Arial" w:cs="Arial"/>
          <w:i/>
          <w:iCs/>
          <w:sz w:val="24"/>
          <w:szCs w:val="24"/>
          <w:lang w:val="en-US"/>
        </w:rPr>
        <w:tab/>
      </w:r>
      <w:r>
        <w:rPr>
          <w:rFonts w:hint="default" w:ascii="Arial" w:hAnsi="Arial" w:cs="Arial"/>
          <w:i/>
          <w:iCs/>
          <w:sz w:val="24"/>
          <w:szCs w:val="24"/>
          <w:lang w:val="en-US"/>
        </w:rPr>
        <w:t>sudo env PATH=$PATH:/usr/bin /usr/local/lib/node_modules/pm2/bin/pm2 startup systemd -u ubuntu --hp /home/ubuntu</w:t>
      </w:r>
      <w:r>
        <w:rPr>
          <w:rFonts w:hint="default" w:ascii="Arial" w:hAnsi="Arial" w:cs="Arial"/>
          <w:i/>
          <w:iCs/>
          <w:sz w:val="24"/>
          <w:szCs w:val="24"/>
          <w:lang w:val="en-US"/>
        </w:rPr>
        <w:br w:type="textWrapping"/>
      </w:r>
      <w:r>
        <w:rPr>
          <w:rFonts w:hint="default" w:ascii="Arial" w:hAnsi="Arial" w:cs="Arial"/>
          <w:sz w:val="24"/>
          <w:szCs w:val="24"/>
          <w:lang w:val="en-US"/>
        </w:rPr>
        <w:tab/>
      </w:r>
    </w:p>
    <w:p w14:paraId="324D23B8">
      <w:pPr>
        <w:jc w:val="left"/>
        <w:rPr>
          <w:rFonts w:hint="default" w:ascii="Arial" w:hAnsi="Arial" w:cs="Arial"/>
          <w:i/>
          <w:iCs/>
          <w:sz w:val="24"/>
          <w:szCs w:val="24"/>
          <w:lang w:val="en-US"/>
        </w:rPr>
      </w:pPr>
      <w:r>
        <w:rPr>
          <w:rFonts w:hint="default" w:ascii="Arial" w:hAnsi="Arial" w:cs="Arial"/>
          <w:b/>
          <w:bCs/>
          <w:sz w:val="24"/>
          <w:szCs w:val="24"/>
          <w:lang w:val="en-US"/>
        </w:rPr>
        <w:t>Method 2:</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r>
      <w:r>
        <w:rPr>
          <w:rFonts w:hint="default" w:ascii="Arial" w:hAnsi="Arial" w:cs="Arial"/>
          <w:i/>
          <w:iCs/>
          <w:sz w:val="24"/>
          <w:szCs w:val="24"/>
          <w:lang w:val="en-US"/>
        </w:rPr>
        <w:t>pm2 start app.py --interpreter python3 --name python-app</w:t>
      </w:r>
      <w:r>
        <w:rPr>
          <w:rFonts w:hint="default" w:ascii="Arial" w:hAnsi="Arial" w:cs="Arial"/>
          <w:i/>
          <w:iCs/>
          <w:sz w:val="24"/>
          <w:szCs w:val="24"/>
          <w:lang w:val="en-US"/>
        </w:rPr>
        <w:br w:type="textWrapping"/>
      </w:r>
      <w:r>
        <w:rPr>
          <w:rFonts w:hint="default" w:ascii="Arial" w:hAnsi="Arial" w:cs="Arial"/>
          <w:i/>
          <w:iCs/>
          <w:sz w:val="24"/>
          <w:szCs w:val="24"/>
          <w:lang w:val="en-US"/>
        </w:rPr>
        <w:tab/>
        <w:t/>
      </w:r>
      <w:r>
        <w:rPr>
          <w:rFonts w:hint="default" w:ascii="Arial" w:hAnsi="Arial" w:cs="Arial"/>
          <w:i/>
          <w:iCs/>
          <w:sz w:val="24"/>
          <w:szCs w:val="24"/>
          <w:lang w:val="en-US"/>
        </w:rPr>
        <w:tab/>
        <w:t>pm2 save</w:t>
      </w:r>
      <w:r>
        <w:rPr>
          <w:rFonts w:hint="default" w:ascii="Arial" w:hAnsi="Arial" w:cs="Arial"/>
          <w:i/>
          <w:iCs/>
          <w:sz w:val="24"/>
          <w:szCs w:val="24"/>
          <w:lang w:val="en-US"/>
        </w:rPr>
        <w:br w:type="textWrapping"/>
      </w:r>
      <w:r>
        <w:rPr>
          <w:rFonts w:hint="default" w:ascii="Arial" w:hAnsi="Arial" w:cs="Arial"/>
          <w:i/>
          <w:iCs/>
          <w:sz w:val="24"/>
          <w:szCs w:val="24"/>
          <w:lang w:val="en-US"/>
        </w:rPr>
        <w:tab/>
        <w:t/>
      </w:r>
      <w:r>
        <w:rPr>
          <w:rFonts w:hint="default" w:ascii="Arial" w:hAnsi="Arial" w:cs="Arial"/>
          <w:i/>
          <w:iCs/>
          <w:sz w:val="24"/>
          <w:szCs w:val="24"/>
          <w:lang w:val="en-US"/>
        </w:rPr>
        <w:tab/>
        <w:t>pm2 startup</w:t>
      </w:r>
      <w:r>
        <w:rPr>
          <w:rFonts w:hint="default" w:ascii="Arial" w:hAnsi="Arial" w:cs="Arial"/>
          <w:i/>
          <w:iCs/>
          <w:sz w:val="24"/>
          <w:szCs w:val="24"/>
          <w:lang w:val="en-US"/>
        </w:rPr>
        <w:br w:type="textWrapping"/>
      </w:r>
      <w:r>
        <w:rPr>
          <w:rFonts w:hint="default" w:ascii="Arial" w:hAnsi="Arial" w:cs="Arial"/>
          <w:i/>
          <w:iCs/>
          <w:sz w:val="24"/>
          <w:szCs w:val="24"/>
          <w:lang w:val="en-US"/>
        </w:rPr>
        <w:tab/>
      </w:r>
      <w:r>
        <w:rPr>
          <w:rFonts w:hint="default" w:ascii="Arial" w:hAnsi="Arial" w:cs="Arial"/>
          <w:i/>
          <w:iCs/>
          <w:sz w:val="24"/>
          <w:szCs w:val="24"/>
          <w:lang w:val="en-US"/>
        </w:rPr>
        <w:tab/>
      </w:r>
      <w:r>
        <w:rPr>
          <w:rFonts w:hint="default" w:ascii="Arial" w:hAnsi="Arial" w:cs="Arial"/>
          <w:i/>
          <w:iCs/>
          <w:sz w:val="24"/>
          <w:szCs w:val="24"/>
          <w:lang w:val="en-US"/>
        </w:rPr>
        <w:t>sudo env PATH=$PATH:/usr/bin /usr/local/lib/node_modules/pm2/bin/pm2 startup systemd -u ubuntu --hp /home/ubuntu</w:t>
      </w:r>
    </w:p>
    <w:p w14:paraId="14A2BFDF">
      <w:pPr>
        <w:ind w:firstLine="720" w:firstLineChars="0"/>
        <w:jc w:val="left"/>
        <w:rPr>
          <w:rFonts w:hint="default" w:ascii="Arial" w:hAnsi="Arial" w:cs="Arial"/>
          <w:sz w:val="24"/>
          <w:szCs w:val="24"/>
          <w:lang w:val="en-US"/>
        </w:rPr>
      </w:pPr>
      <w:r>
        <w:rPr>
          <w:rFonts w:hint="default" w:ascii="Arial" w:hAnsi="Arial" w:cs="Arial"/>
          <w:sz w:val="24"/>
          <w:szCs w:val="24"/>
          <w:lang w:val="en-US"/>
        </w:rPr>
        <w:t>Execute the command generated by pm2 startup.</w:t>
      </w:r>
    </w:p>
    <w:p w14:paraId="67AA6FE0">
      <w:pPr>
        <w:jc w:val="left"/>
        <w:rPr>
          <w:rFonts w:hint="default" w:ascii="Arial" w:hAnsi="Arial" w:cs="Arial"/>
          <w:b/>
          <w:bCs/>
          <w:sz w:val="24"/>
          <w:szCs w:val="24"/>
          <w:lang w:val="en-US"/>
        </w:rPr>
      </w:pPr>
      <w:r>
        <w:rPr>
          <w:rFonts w:hint="default" w:ascii="Arial" w:hAnsi="Arial" w:cs="Arial"/>
          <w:b/>
          <w:bCs/>
          <w:sz w:val="24"/>
          <w:szCs w:val="24"/>
          <w:lang w:val="en-US"/>
        </w:rPr>
        <w:br w:type="textWrapping"/>
      </w:r>
      <w:r>
        <w:rPr>
          <w:rFonts w:hint="default" w:ascii="Arial" w:hAnsi="Arial" w:cs="Arial"/>
          <w:b/>
          <w:bCs/>
          <w:sz w:val="24"/>
          <w:szCs w:val="24"/>
          <w:lang w:val="en-US"/>
        </w:rPr>
        <w:t>9. Nginx Setup (Production Best Practice):</w:t>
      </w:r>
    </w:p>
    <w:p w14:paraId="59637002">
      <w:pPr>
        <w:ind w:firstLine="720" w:firstLineChars="0"/>
        <w:jc w:val="left"/>
        <w:rPr>
          <w:rFonts w:hint="default" w:ascii="Arial" w:hAnsi="Arial" w:cs="Arial"/>
          <w:sz w:val="24"/>
          <w:szCs w:val="24"/>
          <w:lang w:val="en-US"/>
        </w:rPr>
      </w:pPr>
      <w:r>
        <w:rPr>
          <w:rFonts w:hint="default" w:ascii="Arial" w:hAnsi="Arial" w:cs="Arial"/>
          <w:sz w:val="24"/>
          <w:szCs w:val="24"/>
          <w:lang w:val="en-US"/>
        </w:rPr>
        <w:t>9.1 Install Nginx</w:t>
      </w:r>
    </w:p>
    <w:p w14:paraId="21E3E1A2">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sudo apt install nginx -y</w:t>
      </w:r>
    </w:p>
    <w:p w14:paraId="799EB4FE">
      <w:pPr>
        <w:ind w:firstLine="720" w:firstLineChars="0"/>
        <w:jc w:val="left"/>
        <w:rPr>
          <w:rFonts w:hint="default" w:ascii="Arial" w:hAnsi="Arial" w:cs="Arial"/>
          <w:sz w:val="24"/>
          <w:szCs w:val="24"/>
          <w:lang w:val="en-US"/>
        </w:rPr>
      </w:pPr>
      <w:r>
        <w:rPr>
          <w:rFonts w:hint="default" w:ascii="Arial" w:hAnsi="Arial" w:cs="Arial"/>
          <w:sz w:val="24"/>
          <w:szCs w:val="24"/>
          <w:lang w:val="en-US"/>
        </w:rPr>
        <w:t>9.2 Configure Reverse Proxy</w:t>
      </w:r>
    </w:p>
    <w:p w14:paraId="06C06428">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sudo nano /etc/nginx/sites-available/python-app</w:t>
      </w:r>
    </w:p>
    <w:p w14:paraId="46CD1DD4">
      <w:pPr>
        <w:jc w:val="left"/>
        <w:rPr>
          <w:rFonts w:hint="default" w:ascii="Arial" w:hAnsi="Arial" w:cs="Arial"/>
          <w:b/>
          <w:bCs/>
          <w:sz w:val="24"/>
          <w:szCs w:val="24"/>
          <w:lang w:val="en-US"/>
        </w:rPr>
      </w:pPr>
    </w:p>
    <w:p w14:paraId="4AC0D019">
      <w:pPr>
        <w:jc w:val="left"/>
        <w:rPr>
          <w:rFonts w:hint="default" w:ascii="Arial" w:hAnsi="Arial" w:cs="Arial"/>
          <w:b/>
          <w:bCs/>
          <w:sz w:val="24"/>
          <w:szCs w:val="24"/>
          <w:lang w:val="en-US"/>
        </w:rPr>
      </w:pPr>
    </w:p>
    <w:p w14:paraId="6202325F">
      <w:pPr>
        <w:jc w:val="left"/>
        <w:rPr>
          <w:rFonts w:hint="default" w:ascii="Arial" w:hAnsi="Arial" w:cs="Arial"/>
          <w:sz w:val="24"/>
          <w:szCs w:val="24"/>
          <w:lang w:val="en-US"/>
        </w:rPr>
      </w:pPr>
      <w:r>
        <w:rPr>
          <w:rFonts w:hint="default" w:ascii="Arial" w:hAnsi="Arial" w:cs="Arial"/>
          <w:b/>
          <w:bCs/>
          <w:sz w:val="24"/>
          <w:szCs w:val="24"/>
          <w:lang w:val="en-US"/>
        </w:rPr>
        <w:t>Add:</w:t>
      </w:r>
    </w:p>
    <w:p w14:paraId="0A94A632">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server {</w:t>
      </w:r>
    </w:p>
    <w:p w14:paraId="35367747">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 xml:space="preserve">    listen 80;</w:t>
      </w:r>
    </w:p>
    <w:p w14:paraId="53D2C7B4">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 xml:space="preserve">    location / {</w:t>
      </w:r>
    </w:p>
    <w:p w14:paraId="12329111">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 xml:space="preserve">        proxy_pass http://127.0.0.1:5000;</w:t>
      </w:r>
    </w:p>
    <w:p w14:paraId="630F5952">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 xml:space="preserve">        proxy_set_header Host $host;</w:t>
      </w:r>
    </w:p>
    <w:p w14:paraId="45D83315">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 xml:space="preserve">        proxy_set_header X-Real-IP $remote_addr;</w:t>
      </w:r>
    </w:p>
    <w:p w14:paraId="42601D64">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 xml:space="preserve">    }</w:t>
      </w:r>
    </w:p>
    <w:p w14:paraId="35CF3304">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w:t>
      </w:r>
    </w:p>
    <w:p w14:paraId="167A646A">
      <w:pPr>
        <w:jc w:val="left"/>
        <w:rPr>
          <w:rFonts w:hint="default" w:ascii="Arial" w:hAnsi="Arial" w:cs="Arial"/>
          <w:b/>
          <w:bCs/>
          <w:sz w:val="24"/>
          <w:szCs w:val="24"/>
          <w:lang w:val="en-US"/>
        </w:rPr>
      </w:pPr>
      <w:r>
        <w:rPr>
          <w:rFonts w:hint="default" w:ascii="Arial" w:hAnsi="Arial" w:cs="Arial"/>
          <w:b/>
          <w:bCs/>
          <w:sz w:val="24"/>
          <w:szCs w:val="24"/>
          <w:lang w:val="en-US"/>
        </w:rPr>
        <w:t>9.3 Enable Configuration:</w:t>
      </w:r>
    </w:p>
    <w:p w14:paraId="683EB631">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sudo ln -s /etc/nginx/sites-available/python-app /etc/nginx/sites-enabled/</w:t>
      </w:r>
    </w:p>
    <w:p w14:paraId="111336F7">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sudo nginx -t</w:t>
      </w:r>
    </w:p>
    <w:p w14:paraId="58D02AEF">
      <w:pPr>
        <w:ind w:firstLine="720" w:firstLineChars="0"/>
        <w:jc w:val="left"/>
        <w:rPr>
          <w:rFonts w:hint="default" w:ascii="Arial" w:hAnsi="Arial" w:cs="Arial"/>
          <w:i/>
          <w:iCs/>
          <w:sz w:val="24"/>
          <w:szCs w:val="24"/>
          <w:lang w:val="en-US"/>
        </w:rPr>
      </w:pPr>
      <w:r>
        <w:rPr>
          <w:rFonts w:hint="default" w:ascii="Arial" w:hAnsi="Arial" w:cs="Arial"/>
          <w:i/>
          <w:iCs/>
          <w:sz w:val="24"/>
          <w:szCs w:val="24"/>
          <w:lang w:val="en-US"/>
        </w:rPr>
        <w:t>sudo systemctl restart nginx</w:t>
      </w:r>
    </w:p>
    <w:p w14:paraId="118A3D80">
      <w:pPr>
        <w:jc w:val="left"/>
        <w:rPr>
          <w:rFonts w:hint="default" w:ascii="Arial" w:hAnsi="Arial" w:cs="Arial"/>
          <w:b/>
          <w:bCs/>
          <w:sz w:val="24"/>
          <w:szCs w:val="24"/>
          <w:lang w:val="en-US"/>
        </w:rPr>
      </w:pPr>
      <w:r>
        <w:rPr>
          <w:rFonts w:hint="default" w:ascii="Arial" w:hAnsi="Arial" w:cs="Arial"/>
          <w:b/>
          <w:bCs/>
          <w:sz w:val="24"/>
          <w:szCs w:val="24"/>
          <w:lang w:val="en-US"/>
        </w:rPr>
        <w:t>10. Final Architecture:</w:t>
      </w:r>
    </w:p>
    <w:p w14:paraId="18526973">
      <w:pPr>
        <w:ind w:firstLine="720" w:firstLineChars="0"/>
        <w:jc w:val="left"/>
        <w:rPr>
          <w:rFonts w:hint="default" w:ascii="Arial" w:hAnsi="Arial" w:cs="Arial"/>
          <w:sz w:val="24"/>
          <w:szCs w:val="24"/>
          <w:lang w:val="en-US"/>
        </w:rPr>
      </w:pPr>
      <w:r>
        <w:rPr>
          <w:rFonts w:hint="default" w:ascii="Arial" w:hAnsi="Arial" w:cs="Arial"/>
          <w:sz w:val="24"/>
          <w:szCs w:val="24"/>
          <w:lang w:val="en-US"/>
        </w:rPr>
        <w:t>User → Nginx → Gunicorn → Flask Application</w:t>
      </w:r>
    </w:p>
    <w:p w14:paraId="474C4716">
      <w:pPr>
        <w:jc w:val="left"/>
        <w:rPr>
          <w:rFonts w:hint="default" w:ascii="Arial" w:hAnsi="Arial" w:cs="Arial"/>
          <w:b/>
          <w:bCs/>
          <w:sz w:val="24"/>
          <w:szCs w:val="24"/>
          <w:lang w:val="en-US"/>
        </w:rPr>
      </w:pPr>
      <w:r>
        <w:rPr>
          <w:rFonts w:hint="default" w:ascii="Arial" w:hAnsi="Arial" w:cs="Arial"/>
          <w:b/>
          <w:bCs/>
          <w:sz w:val="24"/>
          <w:szCs w:val="24"/>
          <w:lang w:val="en-US"/>
        </w:rPr>
        <w:t>11. Troubleshooting:</w:t>
      </w:r>
    </w:p>
    <w:p w14:paraId="5FB54447">
      <w:pPr>
        <w:ind w:firstLine="720" w:firstLineChars="0"/>
        <w:jc w:val="left"/>
        <w:rPr>
          <w:rFonts w:hint="default" w:ascii="Arial" w:hAnsi="Arial" w:cs="Arial"/>
          <w:sz w:val="24"/>
          <w:szCs w:val="24"/>
          <w:lang w:val="en-US"/>
        </w:rPr>
      </w:pPr>
      <w:r>
        <w:rPr>
          <w:rFonts w:hint="default" w:ascii="Arial" w:hAnsi="Arial" w:cs="Arial"/>
          <w:sz w:val="24"/>
          <w:szCs w:val="24"/>
          <w:lang w:val="en-US"/>
        </w:rPr>
        <w:t>Issue</w:t>
      </w:r>
      <w:r>
        <w:rPr>
          <w:rFonts w:hint="default" w:ascii="Arial" w:hAnsi="Arial" w:cs="Arial"/>
          <w:sz w:val="24"/>
          <w:szCs w:val="24"/>
          <w:lang w:val="en-US"/>
        </w:rPr>
        <w:tab/>
      </w:r>
      <w:r>
        <w:rPr>
          <w:rFonts w:hint="default" w:ascii="Arial" w:hAnsi="Arial" w:cs="Arial"/>
          <w:sz w:val="24"/>
          <w:szCs w:val="24"/>
          <w:lang w:val="en-US"/>
        </w:rPr>
        <w:t>Solution</w:t>
      </w:r>
    </w:p>
    <w:p w14:paraId="2EF59B52">
      <w:pPr>
        <w:ind w:firstLine="720" w:firstLineChars="0"/>
        <w:jc w:val="left"/>
        <w:rPr>
          <w:rFonts w:hint="default" w:ascii="Arial" w:hAnsi="Arial" w:cs="Arial"/>
          <w:sz w:val="24"/>
          <w:szCs w:val="24"/>
          <w:lang w:val="en-US"/>
        </w:rPr>
      </w:pPr>
      <w:r>
        <w:rPr>
          <w:rFonts w:hint="default" w:ascii="Arial" w:hAnsi="Arial" w:cs="Arial"/>
          <w:sz w:val="24"/>
          <w:szCs w:val="24"/>
          <w:lang w:val="en-US"/>
        </w:rPr>
        <w:t>requirements.txt not found</w:t>
      </w:r>
      <w:r>
        <w:rPr>
          <w:rFonts w:hint="default" w:ascii="Arial" w:hAnsi="Arial" w:cs="Arial"/>
          <w:sz w:val="24"/>
          <w:szCs w:val="24"/>
          <w:lang w:val="en-US"/>
        </w:rPr>
        <w:tab/>
      </w:r>
      <w:r>
        <w:rPr>
          <w:rFonts w:hint="default" w:ascii="Arial" w:hAnsi="Arial" w:cs="Arial"/>
          <w:sz w:val="24"/>
          <w:szCs w:val="24"/>
          <w:lang w:val="en-US"/>
        </w:rPr>
        <w:t>Ensure correct ZIP</w:t>
      </w:r>
    </w:p>
    <w:p w14:paraId="1BF69FE7">
      <w:pPr>
        <w:ind w:firstLine="720" w:firstLineChars="0"/>
        <w:jc w:val="left"/>
        <w:rPr>
          <w:rFonts w:hint="default" w:ascii="Arial" w:hAnsi="Arial" w:cs="Arial"/>
          <w:sz w:val="24"/>
          <w:szCs w:val="24"/>
          <w:lang w:val="en-US"/>
        </w:rPr>
      </w:pPr>
      <w:r>
        <w:rPr>
          <w:rFonts w:hint="default" w:ascii="Arial" w:hAnsi="Arial" w:cs="Arial"/>
          <w:sz w:val="24"/>
          <w:szCs w:val="24"/>
          <w:lang w:val="en-US"/>
        </w:rPr>
        <w:t>ImportError (Jinja2)</w:t>
      </w:r>
      <w:r>
        <w:rPr>
          <w:rFonts w:hint="default" w:ascii="Arial" w:hAnsi="Arial" w:cs="Arial"/>
          <w:sz w:val="24"/>
          <w:szCs w:val="24"/>
          <w:lang w:val="en-US"/>
        </w:rPr>
        <w:tab/>
      </w:r>
      <w:r>
        <w:rPr>
          <w:rFonts w:hint="default" w:ascii="Arial" w:hAnsi="Arial" w:cs="Arial"/>
          <w:sz w:val="24"/>
          <w:szCs w:val="24"/>
          <w:lang w:val="en-US"/>
        </w:rPr>
        <w:t>Install compatible versions</w:t>
      </w:r>
    </w:p>
    <w:p w14:paraId="277D0A30">
      <w:pPr>
        <w:ind w:firstLine="720" w:firstLineChars="0"/>
        <w:jc w:val="left"/>
        <w:rPr>
          <w:rFonts w:hint="default" w:ascii="Arial" w:hAnsi="Arial" w:cs="Arial"/>
          <w:sz w:val="24"/>
          <w:szCs w:val="24"/>
          <w:lang w:val="en-US"/>
        </w:rPr>
      </w:pPr>
      <w:r>
        <w:rPr>
          <w:rFonts w:hint="default" w:ascii="Arial" w:hAnsi="Arial" w:cs="Arial"/>
          <w:sz w:val="24"/>
          <w:szCs w:val="24"/>
          <w:lang w:val="en-US"/>
        </w:rPr>
        <w:t>Port not accessible</w:t>
      </w:r>
      <w:r>
        <w:rPr>
          <w:rFonts w:hint="default" w:ascii="Arial" w:hAnsi="Arial" w:cs="Arial"/>
          <w:sz w:val="24"/>
          <w:szCs w:val="24"/>
          <w:lang w:val="en-US"/>
        </w:rPr>
        <w:tab/>
      </w:r>
      <w:r>
        <w:rPr>
          <w:rFonts w:hint="default" w:ascii="Arial" w:hAnsi="Arial" w:cs="Arial"/>
          <w:sz w:val="24"/>
          <w:szCs w:val="24"/>
          <w:lang w:val="en-US"/>
        </w:rPr>
        <w:t>Use 0.0.0.0</w:t>
      </w:r>
    </w:p>
    <w:p w14:paraId="6F5C2D6C">
      <w:pPr>
        <w:ind w:firstLine="720" w:firstLineChars="0"/>
        <w:jc w:val="left"/>
        <w:rPr>
          <w:rFonts w:hint="default" w:ascii="Arial" w:hAnsi="Arial" w:cs="Arial"/>
          <w:sz w:val="24"/>
          <w:szCs w:val="24"/>
          <w:lang w:val="en-US"/>
        </w:rPr>
      </w:pPr>
      <w:r>
        <w:rPr>
          <w:rFonts w:hint="default" w:ascii="Arial" w:hAnsi="Arial" w:cs="Arial"/>
          <w:sz w:val="24"/>
          <w:szCs w:val="24"/>
          <w:lang w:val="en-US"/>
        </w:rPr>
        <w:t>PM2 permission error</w:t>
      </w:r>
      <w:r>
        <w:rPr>
          <w:rFonts w:hint="default" w:ascii="Arial" w:hAnsi="Arial" w:cs="Arial"/>
          <w:sz w:val="24"/>
          <w:szCs w:val="24"/>
          <w:lang w:val="en-US"/>
        </w:rPr>
        <w:tab/>
      </w:r>
      <w:r>
        <w:rPr>
          <w:rFonts w:hint="default" w:ascii="Arial" w:hAnsi="Arial" w:cs="Arial"/>
          <w:sz w:val="24"/>
          <w:szCs w:val="24"/>
          <w:lang w:val="en-US"/>
        </w:rPr>
        <w:t>Use sudo</w:t>
      </w:r>
    </w:p>
    <w:p w14:paraId="2180B5BC">
      <w:pPr>
        <w:ind w:firstLine="720" w:firstLineChars="0"/>
        <w:jc w:val="left"/>
        <w:rPr>
          <w:rFonts w:hint="default" w:ascii="Arial" w:hAnsi="Arial" w:cs="Arial"/>
          <w:sz w:val="24"/>
          <w:szCs w:val="24"/>
          <w:lang w:val="en-US"/>
        </w:rPr>
      </w:pPr>
      <w:r>
        <w:rPr>
          <w:rFonts w:hint="default" w:ascii="Arial" w:hAnsi="Arial" w:cs="Arial"/>
          <w:sz w:val="24"/>
          <w:szCs w:val="24"/>
          <w:lang w:val="en-US"/>
        </w:rPr>
        <w:t>App not loading</w:t>
      </w:r>
      <w:r>
        <w:rPr>
          <w:rFonts w:hint="default" w:ascii="Arial" w:hAnsi="Arial" w:cs="Arial"/>
          <w:sz w:val="24"/>
          <w:szCs w:val="24"/>
          <w:lang w:val="en-US"/>
        </w:rPr>
        <w:tab/>
      </w:r>
      <w:r>
        <w:rPr>
          <w:rFonts w:hint="default" w:ascii="Arial" w:hAnsi="Arial" w:cs="Arial"/>
          <w:sz w:val="24"/>
          <w:szCs w:val="24"/>
          <w:lang w:val="en-US"/>
        </w:rPr>
        <w:t>Check security group (port 5000/80 open)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lang w:val="en-US"/>
        </w:rPr>
        <w:t>12. Important Notes:</w:t>
      </w:r>
    </w:p>
    <w:p w14:paraId="6C4CEEF9">
      <w:pPr>
        <w:ind w:left="1440" w:leftChars="0" w:firstLine="720" w:firstLineChars="0"/>
        <w:jc w:val="left"/>
        <w:rPr>
          <w:rFonts w:hint="default" w:ascii="Arial" w:hAnsi="Arial" w:cs="Arial"/>
          <w:sz w:val="24"/>
          <w:szCs w:val="24"/>
          <w:lang w:val="en-US"/>
        </w:rPr>
      </w:pPr>
      <w:r>
        <w:rPr>
          <w:rFonts w:hint="default" w:ascii="Arial" w:hAnsi="Arial" w:cs="Arial"/>
          <w:sz w:val="24"/>
          <w:szCs w:val="24"/>
          <w:lang w:val="en-US"/>
        </w:rPr>
        <w:t>Do NOT include venv/ in deployment</w:t>
      </w:r>
      <w:r>
        <w:rPr>
          <w:rFonts w:hint="default" w:ascii="Arial" w:hAnsi="Arial" w:cs="Arial"/>
          <w:sz w:val="24"/>
          <w:szCs w:val="24"/>
          <w:lang w:val="en-US"/>
        </w:rPr>
        <w:br w:type="textWrapping"/>
      </w:r>
      <w:r>
        <w:rPr>
          <w:rFonts w:hint="default" w:ascii="Arial" w:hAnsi="Arial" w:cs="Arial"/>
          <w:sz w:val="24"/>
          <w:szCs w:val="24"/>
          <w:lang w:val="en-US"/>
        </w:rPr>
        <w:tab/>
        <w:t>Always use virtual environments</w:t>
      </w:r>
      <w:r>
        <w:rPr>
          <w:rFonts w:hint="default" w:ascii="Arial" w:hAnsi="Arial" w:cs="Arial"/>
          <w:sz w:val="24"/>
          <w:szCs w:val="24"/>
          <w:lang w:val="en-US"/>
        </w:rPr>
        <w:br w:type="textWrapping"/>
      </w:r>
      <w:r>
        <w:rPr>
          <w:rFonts w:hint="default" w:ascii="Arial" w:hAnsi="Arial" w:cs="Arial"/>
          <w:sz w:val="24"/>
          <w:szCs w:val="24"/>
          <w:lang w:val="en-US"/>
        </w:rPr>
        <w:tab/>
        <w:t>Use Gunicorn for production</w:t>
      </w:r>
      <w:r>
        <w:rPr>
          <w:rFonts w:hint="default" w:ascii="Arial" w:hAnsi="Arial" w:cs="Arial"/>
          <w:sz w:val="24"/>
          <w:szCs w:val="24"/>
          <w:lang w:val="en-US"/>
        </w:rPr>
        <w:br w:type="textWrapping"/>
      </w:r>
      <w:r>
        <w:rPr>
          <w:rFonts w:hint="default" w:ascii="Arial" w:hAnsi="Arial" w:cs="Arial"/>
          <w:sz w:val="24"/>
          <w:szCs w:val="24"/>
          <w:lang w:val="en-US"/>
        </w:rPr>
        <w:tab/>
        <w:t>Use Nginx as reverse proxy</w:t>
      </w:r>
      <w:r>
        <w:rPr>
          <w:rFonts w:hint="default" w:ascii="Arial" w:hAnsi="Arial" w:cs="Arial"/>
          <w:sz w:val="24"/>
          <w:szCs w:val="24"/>
          <w:lang w:val="en-US"/>
        </w:rPr>
        <w:br w:type="textWrapping"/>
      </w:r>
      <w:r>
        <w:rPr>
          <w:rFonts w:hint="default" w:ascii="Arial" w:hAnsi="Arial" w:cs="Arial"/>
          <w:sz w:val="24"/>
          <w:szCs w:val="24"/>
          <w:lang w:val="en-US"/>
        </w:rPr>
        <w:tab/>
        <w:t>Use PM2 or systemd for process management</w:t>
      </w:r>
    </w:p>
    <w:p w14:paraId="57D5462F">
      <w:pPr>
        <w:ind w:left="720" w:leftChars="0" w:firstLine="720" w:firstLineChars="0"/>
        <w:jc w:val="center"/>
        <w:rPr>
          <w:rFonts w:hint="default" w:ascii="Arial" w:hAnsi="Arial" w:cs="Arial"/>
          <w:sz w:val="24"/>
          <w:szCs w:val="24"/>
          <w:lang w:val="en-US"/>
        </w:rPr>
      </w:pPr>
    </w:p>
    <w:p w14:paraId="35D16205">
      <w:pPr>
        <w:ind w:left="1440" w:leftChars="0" w:firstLine="720" w:firstLineChars="0"/>
        <w:jc w:val="both"/>
        <w:rPr>
          <w:rFonts w:hint="default" w:ascii="Arial" w:hAnsi="Arial" w:cs="Arial"/>
          <w:sz w:val="24"/>
          <w:szCs w:val="24"/>
          <w:lang w:val="en-US"/>
        </w:rPr>
      </w:pPr>
      <w:r>
        <w:rPr>
          <w:rFonts w:hint="default" w:ascii="Arial" w:hAnsi="Arial" w:cs="Arial"/>
          <w:b/>
          <w:bCs/>
          <w:sz w:val="28"/>
          <w:szCs w:val="28"/>
          <w:lang w:val="en-US"/>
        </w:rPr>
        <w:t>Next.js Application Deployment Documentation</w:t>
      </w:r>
    </w:p>
    <w:p w14:paraId="71DC835A">
      <w:pPr>
        <w:ind w:firstLine="720" w:firstLineChars="0"/>
        <w:jc w:val="left"/>
        <w:rPr>
          <w:rFonts w:hint="default" w:ascii="Arial" w:hAnsi="Arial" w:cs="Arial"/>
          <w:sz w:val="24"/>
          <w:szCs w:val="24"/>
          <w:lang w:val="en-US"/>
        </w:rPr>
      </w:pPr>
    </w:p>
    <w:p w14:paraId="01B65A7D">
      <w:pPr>
        <w:jc w:val="left"/>
        <w:rPr>
          <w:rFonts w:hint="default" w:ascii="Arial" w:hAnsi="Arial" w:cs="Arial"/>
          <w:b/>
          <w:bCs/>
          <w:sz w:val="24"/>
          <w:szCs w:val="24"/>
          <w:lang w:val="en-US"/>
        </w:rPr>
      </w:pPr>
      <w:r>
        <w:rPr>
          <w:rFonts w:hint="default" w:ascii="Arial" w:hAnsi="Arial" w:cs="Arial"/>
          <w:b/>
          <w:bCs/>
          <w:sz w:val="24"/>
          <w:szCs w:val="24"/>
          <w:lang w:val="en-US"/>
        </w:rPr>
        <w:t>Overview:</w:t>
      </w:r>
    </w:p>
    <w:p w14:paraId="03D2934F">
      <w:pPr>
        <w:ind w:firstLine="720" w:firstLineChars="0"/>
        <w:jc w:val="left"/>
        <w:rPr>
          <w:rFonts w:hint="default" w:ascii="Arial" w:hAnsi="Arial" w:cs="Arial"/>
          <w:sz w:val="24"/>
          <w:szCs w:val="24"/>
          <w:lang w:val="en-US"/>
        </w:rPr>
      </w:pPr>
      <w:r>
        <w:rPr>
          <w:rFonts w:hint="default" w:ascii="Arial" w:hAnsi="Arial" w:cs="Arial"/>
          <w:sz w:val="24"/>
          <w:szCs w:val="24"/>
          <w:lang w:val="en-US"/>
        </w:rPr>
        <w:t>This document outlines the complete setup and deployment process for a Next.js application with Flask backend integration, managed via PM2 on Ubuntu 24.04 LTS.</w:t>
      </w:r>
    </w:p>
    <w:p w14:paraId="405D268E">
      <w:pPr>
        <w:jc w:val="left"/>
        <w:rPr>
          <w:rFonts w:hint="default" w:ascii="Arial" w:hAnsi="Arial" w:cs="Arial"/>
          <w:sz w:val="24"/>
          <w:szCs w:val="24"/>
          <w:lang w:val="en-US"/>
        </w:rPr>
      </w:pPr>
      <w:r>
        <w:rPr>
          <w:rFonts w:hint="default" w:ascii="Arial" w:hAnsi="Arial" w:cs="Arial"/>
          <w:b/>
          <w:bCs/>
          <w:sz w:val="24"/>
          <w:szCs w:val="24"/>
          <w:lang w:val="en-US"/>
        </w:rPr>
        <w:t>Prerequisites:</w:t>
      </w:r>
    </w:p>
    <w:p w14:paraId="44D7DF36">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Local Development Environment</w:t>
      </w:r>
    </w:p>
    <w:p w14:paraId="2FF93DB9">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 Node.js v18.20.8 (via nvm)</w:t>
      </w:r>
    </w:p>
    <w:p w14:paraId="67C4EEC9">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 npm v10.8.2 or yarn v1.22.22</w:t>
      </w:r>
    </w:p>
    <w:p w14:paraId="0F1D3B69">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 Git</w:t>
      </w:r>
    </w:p>
    <w:p w14:paraId="1987016F">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 SSH access to remote server</w:t>
      </w:r>
    </w:p>
    <w:p w14:paraId="7C67AD12">
      <w:pPr>
        <w:ind w:left="720" w:leftChars="0" w:firstLine="720" w:firstLineChars="0"/>
        <w:jc w:val="left"/>
        <w:rPr>
          <w:rFonts w:hint="default" w:ascii="Arial" w:hAnsi="Arial" w:cs="Arial"/>
          <w:b/>
          <w:bCs/>
          <w:sz w:val="24"/>
          <w:szCs w:val="24"/>
          <w:lang w:val="en-US"/>
        </w:rPr>
      </w:pPr>
      <w:r>
        <w:rPr>
          <w:rFonts w:hint="default" w:ascii="Arial" w:hAnsi="Arial" w:cs="Arial"/>
          <w:b/>
          <w:bCs/>
          <w:sz w:val="24"/>
          <w:szCs w:val="24"/>
          <w:lang w:val="en-US"/>
        </w:rPr>
        <w:t>Remote Server (Ubuntu 24.04.4 LTS)</w:t>
      </w:r>
    </w:p>
    <w:p w14:paraId="582A80D9">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 Node.js v18.20.8 (recommended) or compatible version</w:t>
      </w:r>
    </w:p>
    <w:p w14:paraId="42EF8C47">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 PM2 process manager installed globally</w:t>
      </w:r>
    </w:p>
    <w:p w14:paraId="123187B9">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 Sufficient disk space (~20GB recommended)</w:t>
      </w:r>
    </w:p>
    <w:p w14:paraId="70DC5BC1">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 Open ports: 5001 (Flask), 5005 (Next.js)</w:t>
      </w:r>
    </w:p>
    <w:p w14:paraId="495EDD49">
      <w:pPr>
        <w:ind w:firstLine="720" w:firstLineChars="0"/>
        <w:jc w:val="left"/>
        <w:rPr>
          <w:rFonts w:hint="default" w:ascii="Arial" w:hAnsi="Arial" w:cs="Arial"/>
          <w:b/>
          <w:bCs/>
          <w:sz w:val="24"/>
          <w:szCs w:val="24"/>
          <w:lang w:val="en-US"/>
        </w:rPr>
      </w:pPr>
    </w:p>
    <w:p w14:paraId="05D2543B">
      <w:pPr>
        <w:jc w:val="left"/>
        <w:rPr>
          <w:rFonts w:hint="default" w:ascii="Arial" w:hAnsi="Arial" w:cs="Arial"/>
          <w:b/>
          <w:bCs/>
          <w:sz w:val="24"/>
          <w:szCs w:val="24"/>
          <w:lang w:val="en-US"/>
        </w:rPr>
      </w:pPr>
      <w:r>
        <w:rPr>
          <w:rFonts w:hint="default" w:ascii="Arial" w:hAnsi="Arial" w:cs="Arial"/>
          <w:b/>
          <w:bCs/>
          <w:sz w:val="24"/>
          <w:szCs w:val="24"/>
          <w:lang w:val="en-US"/>
        </w:rPr>
        <w:t>Step 1: Local Setup and Build:</w:t>
      </w:r>
    </w:p>
    <w:p w14:paraId="24AD006C">
      <w:pPr>
        <w:jc w:val="left"/>
        <w:rPr>
          <w:rFonts w:hint="default" w:ascii="Arial" w:hAnsi="Arial" w:cs="Arial"/>
          <w:b/>
          <w:bCs/>
          <w:color w:val="auto"/>
          <w:sz w:val="24"/>
          <w:szCs w:val="24"/>
          <w:lang w:val="en-US"/>
        </w:rPr>
      </w:pPr>
      <w:r>
        <w:rPr>
          <w:rFonts w:hint="default" w:ascii="Arial" w:hAnsi="Arial" w:cs="Arial"/>
          <w:b/>
          <w:bCs/>
          <w:color w:val="auto"/>
          <w:sz w:val="24"/>
          <w:szCs w:val="24"/>
          <w:lang w:val="en-US"/>
        </w:rPr>
        <w:t>1.1 Clone Repository:</w:t>
      </w:r>
    </w:p>
    <w:p w14:paraId="09754B4A">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git clone -b main https://github.com/ezesundayeze/basic-nextjs-app.git</w:t>
      </w:r>
    </w:p>
    <w:p w14:paraId="35E17A26">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cd basic-nextjs-app</w:t>
      </w:r>
    </w:p>
    <w:p w14:paraId="5CE1B95F">
      <w:pPr>
        <w:ind w:left="720" w:leftChars="0" w:firstLine="720" w:firstLineChars="0"/>
        <w:rPr>
          <w:rFonts w:hint="default" w:ascii="Arial" w:hAnsi="Arial" w:cs="Arial"/>
          <w:sz w:val="24"/>
          <w:szCs w:val="24"/>
          <w:lang w:val="en-US"/>
        </w:rPr>
      </w:pPr>
      <w:r>
        <w:rPr>
          <w:rFonts w:hint="default" w:ascii="Arial" w:hAnsi="Arial" w:cs="Arial"/>
          <w:sz w:val="24"/>
          <w:szCs w:val="24"/>
          <w:lang w:val="en-US"/>
        </w:rPr>
        <w:t>Create .env --&gt;for frontend</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(depends on application) (only for nexjs application)</w:t>
      </w:r>
    </w:p>
    <w:p w14:paraId="45A7D65E">
      <w:pPr>
        <w:rPr>
          <w:rFonts w:hint="default" w:ascii="Arial" w:hAnsi="Arial" w:cs="Arial"/>
          <w:b/>
          <w:bCs/>
          <w:color w:val="auto"/>
          <w:sz w:val="24"/>
          <w:szCs w:val="24"/>
          <w:lang w:val="en-US"/>
        </w:rPr>
      </w:pPr>
      <w:r>
        <w:rPr>
          <w:rFonts w:hint="default" w:ascii="Arial" w:hAnsi="Arial" w:cs="Arial"/>
          <w:b/>
          <w:bCs/>
          <w:color w:val="auto"/>
          <w:sz w:val="24"/>
          <w:szCs w:val="24"/>
          <w:lang w:val="en-US"/>
        </w:rPr>
        <w:t>1.2 Remove Unnecessary Files:</w:t>
      </w:r>
    </w:p>
    <w:p w14:paraId="0FCBEE46">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rm README.md</w:t>
      </w:r>
    </w:p>
    <w:p w14:paraId="77AB2736">
      <w:pPr>
        <w:jc w:val="left"/>
        <w:rPr>
          <w:rFonts w:hint="default" w:ascii="Arial" w:hAnsi="Arial" w:cs="Arial"/>
          <w:b/>
          <w:bCs/>
          <w:color w:val="auto"/>
          <w:sz w:val="24"/>
          <w:szCs w:val="24"/>
          <w:lang w:val="en-US"/>
        </w:rPr>
      </w:pPr>
      <w:r>
        <w:rPr>
          <w:rFonts w:hint="default" w:ascii="Arial" w:hAnsi="Arial" w:cs="Arial"/>
          <w:b/>
          <w:bCs/>
          <w:color w:val="auto"/>
          <w:sz w:val="24"/>
          <w:szCs w:val="24"/>
          <w:lang w:val="en-US"/>
        </w:rPr>
        <w:t>1.3 Set Correct Node.js Version:</w:t>
      </w:r>
    </w:p>
    <w:p w14:paraId="684F6586">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nvm install 18      |     nvm use 18</w:t>
      </w:r>
    </w:p>
    <w:p w14:paraId="37A90388">
      <w:pPr>
        <w:jc w:val="left"/>
        <w:rPr>
          <w:rFonts w:hint="default" w:ascii="Arial" w:hAnsi="Arial" w:cs="Arial"/>
          <w:b/>
          <w:bCs/>
          <w:color w:val="auto"/>
          <w:sz w:val="24"/>
          <w:szCs w:val="24"/>
          <w:lang w:val="en-US"/>
        </w:rPr>
      </w:pPr>
    </w:p>
    <w:p w14:paraId="0F073013">
      <w:pPr>
        <w:jc w:val="left"/>
        <w:rPr>
          <w:rFonts w:hint="default" w:ascii="Arial" w:hAnsi="Arial" w:cs="Arial"/>
          <w:b/>
          <w:bCs/>
          <w:color w:val="auto"/>
          <w:sz w:val="24"/>
          <w:szCs w:val="24"/>
          <w:lang w:val="en-US"/>
        </w:rPr>
      </w:pPr>
      <w:r>
        <w:rPr>
          <w:rFonts w:hint="default" w:ascii="Arial" w:hAnsi="Arial" w:cs="Arial"/>
          <w:b/>
          <w:bCs/>
          <w:color w:val="auto"/>
          <w:sz w:val="24"/>
          <w:szCs w:val="24"/>
          <w:lang w:val="en-US"/>
        </w:rPr>
        <w:t>1.4 Install Dependencies:</w:t>
      </w:r>
    </w:p>
    <w:p w14:paraId="627EAE76">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npm install</w:t>
      </w:r>
    </w:p>
    <w:p w14:paraId="728BCB69">
      <w:pPr>
        <w:jc w:val="left"/>
        <w:rPr>
          <w:rFonts w:hint="default" w:ascii="Arial" w:hAnsi="Arial" w:cs="Arial"/>
          <w:b/>
          <w:bCs/>
          <w:color w:val="auto"/>
          <w:sz w:val="24"/>
          <w:szCs w:val="24"/>
          <w:lang w:val="en-US"/>
        </w:rPr>
      </w:pPr>
      <w:r>
        <w:rPr>
          <w:rFonts w:hint="default" w:ascii="Arial" w:hAnsi="Arial" w:cs="Arial"/>
          <w:b/>
          <w:bCs/>
          <w:color w:val="auto"/>
          <w:sz w:val="24"/>
          <w:szCs w:val="24"/>
          <w:lang w:val="en-US"/>
        </w:rPr>
        <w:t>1.5 Run Production Build:</w:t>
      </w:r>
    </w:p>
    <w:p w14:paraId="592C844F">
      <w:pPr>
        <w:ind w:left="720" w:leftChars="0" w:firstLine="720" w:firstLineChars="0"/>
        <w:jc w:val="left"/>
        <w:rPr>
          <w:rFonts w:hint="default" w:ascii="Arial" w:hAnsi="Arial" w:cs="Arial"/>
          <w:b w:val="0"/>
          <w:bCs w:val="0"/>
          <w:i/>
          <w:iCs/>
          <w:sz w:val="24"/>
          <w:szCs w:val="24"/>
          <w:lang w:val="en-US"/>
        </w:rPr>
      </w:pPr>
      <w:r>
        <w:rPr>
          <w:rFonts w:hint="default" w:ascii="Arial" w:hAnsi="Arial" w:cs="Arial"/>
          <w:b w:val="0"/>
          <w:bCs w:val="0"/>
          <w:i/>
          <w:iCs/>
          <w:sz w:val="24"/>
          <w:szCs w:val="24"/>
          <w:lang w:val="en-US"/>
        </w:rPr>
        <w:t>npm run build</w:t>
      </w:r>
    </w:p>
    <w:p w14:paraId="3F381F2C">
      <w:pPr>
        <w:jc w:val="left"/>
        <w:rPr>
          <w:rFonts w:hint="default" w:ascii="Arial" w:hAnsi="Arial" w:cs="Arial"/>
          <w:b/>
          <w:bCs/>
          <w:color w:val="auto"/>
          <w:sz w:val="24"/>
          <w:szCs w:val="24"/>
          <w:lang w:val="en-US"/>
        </w:rPr>
      </w:pPr>
      <w:r>
        <w:rPr>
          <w:rFonts w:hint="default" w:ascii="Arial" w:hAnsi="Arial" w:cs="Arial"/>
          <w:b/>
          <w:bCs/>
          <w:color w:val="auto"/>
          <w:sz w:val="24"/>
          <w:szCs w:val="24"/>
          <w:lang w:val="en-US"/>
        </w:rPr>
        <w:t>Expected output:</w:t>
      </w:r>
    </w:p>
    <w:p w14:paraId="59794DE4">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info  - Compiled successfully</w:t>
      </w:r>
    </w:p>
    <w:p w14:paraId="6D16A43E">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info  - Generating static pages (3/3)</w:t>
      </w:r>
    </w:p>
    <w:p w14:paraId="2D63320B">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info  - Finalizing page optimization</w:t>
      </w:r>
    </w:p>
    <w:p w14:paraId="0BA2A22F">
      <w:pPr>
        <w:ind w:firstLine="720" w:firstLineChars="0"/>
        <w:jc w:val="left"/>
        <w:rPr>
          <w:rFonts w:hint="default" w:ascii="Arial" w:hAnsi="Arial" w:cs="Arial"/>
          <w:sz w:val="24"/>
          <w:szCs w:val="24"/>
          <w:lang w:val="en-US"/>
        </w:rPr>
      </w:pPr>
    </w:p>
    <w:p w14:paraId="1AD23F5D">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Page                                       Size     First Load JS</w:t>
      </w:r>
    </w:p>
    <w:p w14:paraId="18BF9F9B">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                                      5.97 kB        85.2 kB</w:t>
      </w:r>
    </w:p>
    <w:p w14:paraId="11EDB99E">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/_app                                  0 B            79.2 kB</w:t>
      </w:r>
    </w:p>
    <w:p w14:paraId="5E127E26">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/404                                   192 B          79.4 kB</w:t>
      </w:r>
    </w:p>
    <w:p w14:paraId="36677B56">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/api/apiv1/hello                       0 B            79.2 kB</w:t>
      </w:r>
    </w:p>
    <w:p w14:paraId="75CF5559">
      <w:pPr>
        <w:ind w:left="720" w:leftChars="0" w:firstLine="720" w:firstLineChars="0"/>
        <w:jc w:val="left"/>
        <w:rPr>
          <w:rFonts w:hint="default" w:ascii="Arial" w:hAnsi="Arial" w:cs="Arial"/>
          <w:sz w:val="24"/>
          <w:szCs w:val="24"/>
          <w:lang w:val="en-US"/>
        </w:rPr>
      </w:pPr>
    </w:p>
    <w:p w14:paraId="604D0D3B">
      <w:pPr>
        <w:jc w:val="left"/>
        <w:rPr>
          <w:rFonts w:hint="default" w:ascii="Arial" w:hAnsi="Arial" w:cs="Arial"/>
          <w:b/>
          <w:bCs/>
          <w:color w:val="auto"/>
          <w:sz w:val="24"/>
          <w:szCs w:val="24"/>
          <w:lang w:val="en-US"/>
        </w:rPr>
      </w:pPr>
      <w:r>
        <w:rPr>
          <w:rFonts w:hint="default" w:ascii="Arial" w:hAnsi="Arial" w:cs="Arial"/>
          <w:b/>
          <w:bCs/>
          <w:color w:val="auto"/>
          <w:sz w:val="24"/>
          <w:szCs w:val="24"/>
          <w:lang w:val="en-US"/>
        </w:rPr>
        <w:t>1.6 Package Build Artifacts:</w:t>
      </w:r>
    </w:p>
    <w:p w14:paraId="7259DE57">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Zip the .next build folder:</w:t>
      </w:r>
    </w:p>
    <w:p w14:paraId="666E8804">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zip -r .next.zip .next/</w:t>
      </w:r>
    </w:p>
    <w:p w14:paraId="3C9A07B3">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Zip the public assets folder:</w:t>
      </w:r>
    </w:p>
    <w:p w14:paraId="360DE159">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zip -r public.zip public/</w:t>
      </w:r>
    </w:p>
    <w:p w14:paraId="718C9467">
      <w:pPr>
        <w:jc w:val="left"/>
        <w:rPr>
          <w:rFonts w:hint="default" w:ascii="Arial" w:hAnsi="Arial" w:cs="Arial"/>
          <w:sz w:val="24"/>
          <w:szCs w:val="24"/>
          <w:lang w:val="en-US"/>
        </w:rPr>
      </w:pPr>
      <w:r>
        <w:rPr>
          <w:rFonts w:hint="default" w:ascii="Arial" w:hAnsi="Arial" w:cs="Arial"/>
          <w:sz w:val="24"/>
          <w:szCs w:val="24"/>
          <w:lang w:val="en-US"/>
        </w:rPr>
        <w:t>Verify files created:</w:t>
      </w:r>
    </w:p>
    <w:p w14:paraId="1C63F4DB">
      <w:pPr>
        <w:ind w:firstLine="720" w:firstLineChars="0"/>
        <w:jc w:val="left"/>
        <w:rPr>
          <w:rFonts w:hint="default" w:ascii="Arial" w:hAnsi="Arial" w:cs="Arial"/>
          <w:sz w:val="24"/>
          <w:szCs w:val="24"/>
          <w:lang w:val="en-US"/>
        </w:rPr>
      </w:pPr>
      <w:r>
        <w:rPr>
          <w:rFonts w:hint="default" w:ascii="Arial" w:hAnsi="Arial" w:cs="Arial"/>
          <w:sz w:val="24"/>
          <w:szCs w:val="24"/>
          <w:lang w:val="en-US"/>
        </w:rPr>
        <w:t>ls -lh .next.zip public.zip package.json</w:t>
      </w:r>
    </w:p>
    <w:p w14:paraId="555469B1">
      <w:pPr>
        <w:jc w:val="left"/>
        <w:rPr>
          <w:rFonts w:hint="default" w:ascii="Arial" w:hAnsi="Arial" w:cs="Arial"/>
          <w:b/>
          <w:bCs/>
          <w:sz w:val="24"/>
          <w:szCs w:val="24"/>
          <w:lang w:val="en-US"/>
        </w:rPr>
      </w:pPr>
      <w:r>
        <w:rPr>
          <w:rFonts w:hint="default" w:ascii="Arial" w:hAnsi="Arial" w:cs="Arial"/>
          <w:b/>
          <w:bCs/>
          <w:sz w:val="24"/>
          <w:szCs w:val="24"/>
          <w:lang w:val="en-US"/>
        </w:rPr>
        <w:t>Step 2: Deploy to Remote Server:</w:t>
      </w:r>
    </w:p>
    <w:p w14:paraId="6C46060A">
      <w:pPr>
        <w:jc w:val="left"/>
        <w:rPr>
          <w:rFonts w:hint="default" w:ascii="Arial" w:hAnsi="Arial" w:cs="Arial"/>
          <w:b/>
          <w:bCs/>
          <w:sz w:val="24"/>
          <w:szCs w:val="24"/>
          <w:lang w:val="en-US"/>
        </w:rPr>
      </w:pPr>
      <w:r>
        <w:rPr>
          <w:rFonts w:hint="default" w:ascii="Arial" w:hAnsi="Arial" w:cs="Arial"/>
          <w:b/>
          <w:bCs/>
          <w:sz w:val="24"/>
          <w:szCs w:val="24"/>
          <w:lang w:val="en-US"/>
        </w:rPr>
        <w:t>2.1 Transfer Files via SCP</w:t>
      </w:r>
    </w:p>
    <w:p w14:paraId="5E767D55">
      <w:pPr>
        <w:ind w:firstLine="720" w:firstLineChars="0"/>
        <w:jc w:val="left"/>
        <w:rPr>
          <w:rFonts w:hint="default" w:ascii="Arial" w:hAnsi="Arial" w:cs="Arial"/>
          <w:sz w:val="24"/>
          <w:szCs w:val="24"/>
          <w:lang w:val="en-US"/>
        </w:rPr>
      </w:pPr>
      <w:r>
        <w:rPr>
          <w:rFonts w:hint="default" w:ascii="Arial" w:hAnsi="Arial" w:cs="Arial"/>
          <w:sz w:val="24"/>
          <w:szCs w:val="24"/>
          <w:lang w:val="en-US"/>
        </w:rPr>
        <w:t>Replace 'test' with your server hostname or IP:</w:t>
      </w:r>
    </w:p>
    <w:p w14:paraId="7F0A82D0">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scp .next.zip public.zip package.json test:~/nextjs</w:t>
      </w:r>
    </w:p>
    <w:p w14:paraId="1D5A25AC">
      <w:pPr>
        <w:jc w:val="left"/>
        <w:rPr>
          <w:rFonts w:hint="default" w:ascii="Arial" w:hAnsi="Arial" w:cs="Arial"/>
          <w:b/>
          <w:bCs/>
          <w:sz w:val="24"/>
          <w:szCs w:val="24"/>
          <w:lang w:val="en-US"/>
        </w:rPr>
      </w:pPr>
      <w:r>
        <w:rPr>
          <w:rFonts w:hint="default" w:ascii="Arial" w:hAnsi="Arial" w:cs="Arial"/>
          <w:b/>
          <w:bCs/>
          <w:sz w:val="24"/>
          <w:szCs w:val="24"/>
          <w:lang w:val="en-US"/>
        </w:rPr>
        <w:t>2.2 SSH into Remote Server</w:t>
      </w:r>
    </w:p>
    <w:p w14:paraId="714FC3C2">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ssh test (or) ssh -i “minio.pem” ubuntu@73616</w:t>
      </w:r>
    </w:p>
    <w:p w14:paraId="4D672D40">
      <w:pPr>
        <w:ind w:firstLine="720" w:firstLineChars="0"/>
        <w:jc w:val="left"/>
        <w:rPr>
          <w:rFonts w:hint="default" w:ascii="Arial" w:hAnsi="Arial" w:cs="Arial"/>
          <w:sz w:val="24"/>
          <w:szCs w:val="24"/>
          <w:lang w:val="en-US"/>
        </w:rPr>
      </w:pPr>
    </w:p>
    <w:p w14:paraId="6D834BB0">
      <w:pPr>
        <w:jc w:val="left"/>
        <w:rPr>
          <w:rFonts w:hint="default" w:ascii="Arial" w:hAnsi="Arial" w:cs="Arial"/>
          <w:b/>
          <w:bCs/>
          <w:color w:val="auto"/>
          <w:sz w:val="24"/>
          <w:szCs w:val="24"/>
          <w:lang w:val="en-US"/>
        </w:rPr>
      </w:pPr>
      <w:r>
        <w:rPr>
          <w:rFonts w:hint="default" w:ascii="Arial" w:hAnsi="Arial" w:cs="Arial"/>
          <w:b/>
          <w:bCs/>
          <w:color w:val="auto"/>
          <w:sz w:val="24"/>
          <w:szCs w:val="24"/>
          <w:lang w:val="en-US"/>
        </w:rPr>
        <w:t>2.3 Prepare Application Directory:</w:t>
      </w:r>
    </w:p>
    <w:p w14:paraId="3B752AC2">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cd ~/nextjs</w:t>
      </w:r>
    </w:p>
    <w:p w14:paraId="652B4986">
      <w:pPr>
        <w:jc w:val="left"/>
        <w:rPr>
          <w:rFonts w:hint="default" w:ascii="Arial" w:hAnsi="Arial" w:cs="Arial"/>
          <w:color w:val="auto"/>
          <w:sz w:val="24"/>
          <w:szCs w:val="24"/>
          <w:lang w:val="en-US"/>
        </w:rPr>
      </w:pPr>
      <w:r>
        <w:rPr>
          <w:rFonts w:hint="default" w:ascii="Arial" w:hAnsi="Arial" w:cs="Arial"/>
          <w:b/>
          <w:bCs/>
          <w:color w:val="auto"/>
          <w:sz w:val="24"/>
          <w:szCs w:val="24"/>
          <w:lang w:val="en-US"/>
        </w:rPr>
        <w:t>Extract build artifacts</w:t>
      </w:r>
      <w:r>
        <w:rPr>
          <w:rFonts w:hint="default" w:ascii="Arial" w:hAnsi="Arial" w:cs="Arial"/>
          <w:color w:val="auto"/>
          <w:sz w:val="24"/>
          <w:szCs w:val="24"/>
          <w:lang w:val="en-US"/>
        </w:rPr>
        <w:t>:</w:t>
      </w:r>
    </w:p>
    <w:p w14:paraId="62C6361C">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unzip -o .next.zip</w:t>
      </w:r>
    </w:p>
    <w:p w14:paraId="5A484610">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unzip -o public.zip</w:t>
      </w:r>
    </w:p>
    <w:p w14:paraId="481FED12">
      <w:pPr>
        <w:jc w:val="left"/>
        <w:rPr>
          <w:rFonts w:hint="default" w:ascii="Arial" w:hAnsi="Arial" w:cs="Arial"/>
          <w:sz w:val="24"/>
          <w:szCs w:val="24"/>
          <w:lang w:val="en-US"/>
        </w:rPr>
      </w:pPr>
      <w:r>
        <w:rPr>
          <w:rFonts w:hint="default" w:ascii="Arial" w:hAnsi="Arial" w:cs="Arial"/>
          <w:sz w:val="24"/>
          <w:szCs w:val="24"/>
          <w:lang w:val="en-US"/>
        </w:rPr>
        <w:t>Install production dependencies:</w:t>
      </w:r>
    </w:p>
    <w:p w14:paraId="49D4C5C7">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npm install</w:t>
      </w:r>
    </w:p>
    <w:p w14:paraId="6CF8B802">
      <w:pPr>
        <w:jc w:val="left"/>
        <w:rPr>
          <w:rFonts w:hint="default" w:ascii="Arial" w:hAnsi="Arial" w:cs="Arial"/>
          <w:b/>
          <w:bCs/>
          <w:color w:val="auto"/>
          <w:sz w:val="24"/>
          <w:szCs w:val="24"/>
          <w:lang w:val="en-US"/>
        </w:rPr>
      </w:pPr>
      <w:r>
        <w:rPr>
          <w:rFonts w:hint="default" w:ascii="Arial" w:hAnsi="Arial" w:cs="Arial"/>
          <w:b/>
          <w:bCs/>
          <w:color w:val="auto"/>
          <w:sz w:val="24"/>
          <w:szCs w:val="24"/>
          <w:lang w:val="en-US"/>
        </w:rPr>
        <w:t>2.4 Configure PM2 Process Manager:</w:t>
      </w:r>
    </w:p>
    <w:p w14:paraId="740359AC">
      <w:pPr>
        <w:ind w:firstLine="720" w:firstLineChars="0"/>
        <w:jc w:val="left"/>
        <w:rPr>
          <w:rFonts w:hint="default" w:ascii="Arial" w:hAnsi="Arial" w:cs="Arial"/>
          <w:sz w:val="24"/>
          <w:szCs w:val="24"/>
          <w:lang w:val="en-US"/>
        </w:rPr>
      </w:pPr>
      <w:r>
        <w:rPr>
          <w:rFonts w:hint="default" w:ascii="Arial" w:hAnsi="Arial" w:cs="Arial"/>
          <w:sz w:val="24"/>
          <w:szCs w:val="24"/>
          <w:lang w:val="en-US"/>
        </w:rPr>
        <w:t>Start with PM2 on port 5005:</w:t>
      </w:r>
    </w:p>
    <w:p w14:paraId="7B60723A">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PORT=5005 pm2 start npm --name "nextjs" -- run start</w:t>
      </w:r>
    </w:p>
    <w:p w14:paraId="5DE91B74">
      <w:pPr>
        <w:ind w:firstLine="720" w:firstLineChars="0"/>
        <w:jc w:val="left"/>
        <w:rPr>
          <w:rFonts w:hint="default" w:ascii="Arial" w:hAnsi="Arial" w:cs="Arial"/>
          <w:sz w:val="24"/>
          <w:szCs w:val="24"/>
          <w:lang w:val="en-US"/>
        </w:rPr>
      </w:pPr>
    </w:p>
    <w:p w14:paraId="3F21ED4E">
      <w:pPr>
        <w:jc w:val="left"/>
        <w:rPr>
          <w:rFonts w:hint="default" w:ascii="Arial" w:hAnsi="Arial" w:cs="Arial"/>
          <w:b/>
          <w:bCs/>
          <w:color w:val="auto"/>
          <w:sz w:val="24"/>
          <w:szCs w:val="24"/>
          <w:lang w:val="en-US"/>
        </w:rPr>
      </w:pPr>
      <w:r>
        <w:rPr>
          <w:rFonts w:hint="default" w:ascii="Arial" w:hAnsi="Arial" w:cs="Arial"/>
          <w:b/>
          <w:bCs/>
          <w:color w:val="auto"/>
          <w:sz w:val="24"/>
          <w:szCs w:val="24"/>
          <w:lang w:val="en-US"/>
        </w:rPr>
        <w:t>Verify Process Status:</w:t>
      </w:r>
    </w:p>
    <w:p w14:paraId="30DF3A61">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pm2 ls</w:t>
      </w:r>
    </w:p>
    <w:p w14:paraId="4C28DE3E">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pm2 logs nextjs</w:t>
      </w:r>
    </w:p>
    <w:p w14:paraId="6D0066B1">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Enable PM2 Startup (Optional but Recommended):</w:t>
      </w:r>
    </w:p>
    <w:p w14:paraId="57F969A8">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pm2 startup</w:t>
      </w:r>
    </w:p>
    <w:p w14:paraId="7A8EE783">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pm2 save</w:t>
      </w:r>
      <w:r>
        <w:rPr>
          <w:rFonts w:hint="default" w:ascii="Arial" w:hAnsi="Arial" w:cs="Arial"/>
          <w:i/>
          <w:iCs/>
          <w:sz w:val="24"/>
          <w:szCs w:val="24"/>
          <w:lang w:val="en-US"/>
        </w:rPr>
        <w:tab/>
      </w:r>
    </w:p>
    <w:p w14:paraId="3FE04AD0">
      <w:pPr>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b/>
          <w:bCs/>
          <w:sz w:val="24"/>
          <w:szCs w:val="24"/>
          <w:lang w:val="en-US"/>
        </w:rPr>
        <w:t>Step 3: Verification and Testing:</w:t>
      </w:r>
    </w:p>
    <w:p w14:paraId="23C31A22">
      <w:pPr>
        <w:jc w:val="left"/>
        <w:rPr>
          <w:rFonts w:hint="default" w:ascii="Arial" w:hAnsi="Arial" w:cs="Arial"/>
          <w:sz w:val="24"/>
          <w:szCs w:val="24"/>
          <w:lang w:val="en-US"/>
        </w:rPr>
      </w:pPr>
      <w:r>
        <w:rPr>
          <w:rFonts w:hint="default" w:ascii="Arial" w:hAnsi="Arial" w:cs="Arial"/>
          <w:sz w:val="24"/>
          <w:szCs w:val="24"/>
          <w:lang w:val="en-US"/>
        </w:rPr>
        <w:t>3.1 Check Application Health</w:t>
      </w:r>
    </w:p>
    <w:p w14:paraId="731D95D0">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Test Next.js endpoint:</w:t>
      </w:r>
    </w:p>
    <w:p w14:paraId="0BF2512C">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curl -i http://127.0.0.1:5005</w:t>
      </w:r>
    </w:p>
    <w:p w14:paraId="580A7A6E">
      <w:pPr>
        <w:jc w:val="left"/>
        <w:rPr>
          <w:rFonts w:hint="default" w:ascii="Arial" w:hAnsi="Arial" w:cs="Arial"/>
          <w:sz w:val="24"/>
          <w:szCs w:val="24"/>
          <w:lang w:val="en-US"/>
        </w:rPr>
      </w:pPr>
      <w:r>
        <w:rPr>
          <w:rFonts w:hint="default" w:ascii="Arial" w:hAnsi="Arial" w:cs="Arial"/>
          <w:sz w:val="24"/>
          <w:szCs w:val="24"/>
          <w:lang w:val="en-US"/>
        </w:rPr>
        <w:t>Check if port is listening:</w:t>
      </w:r>
    </w:p>
    <w:p w14:paraId="5EF13C9C">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sudo lsof -i:5005</w:t>
      </w:r>
    </w:p>
    <w:p w14:paraId="570E9E2A">
      <w:pPr>
        <w:jc w:val="left"/>
        <w:rPr>
          <w:rFonts w:hint="default" w:ascii="Arial" w:hAnsi="Arial" w:cs="Arial"/>
          <w:sz w:val="24"/>
          <w:szCs w:val="24"/>
          <w:lang w:val="en-US"/>
        </w:rPr>
      </w:pPr>
      <w:r>
        <w:rPr>
          <w:rFonts w:hint="default" w:ascii="Arial" w:hAnsi="Arial" w:cs="Arial"/>
          <w:sz w:val="24"/>
          <w:szCs w:val="24"/>
          <w:lang w:val="en-US"/>
        </w:rPr>
        <w:t>3.2 Monitor Logs</w:t>
      </w:r>
    </w:p>
    <w:p w14:paraId="61F91594">
      <w:pPr>
        <w:ind w:left="720" w:leftChars="0" w:firstLine="720" w:firstLineChars="0"/>
        <w:jc w:val="left"/>
        <w:rPr>
          <w:rFonts w:hint="default" w:ascii="Arial" w:hAnsi="Arial" w:cs="Arial"/>
          <w:i/>
          <w:iCs/>
          <w:sz w:val="24"/>
          <w:szCs w:val="24"/>
          <w:lang w:val="en-US"/>
        </w:rPr>
      </w:pPr>
      <w:r>
        <w:rPr>
          <w:rFonts w:hint="default" w:ascii="Arial" w:hAnsi="Arial" w:cs="Arial"/>
          <w:i/>
          <w:iCs/>
          <w:sz w:val="24"/>
          <w:szCs w:val="24"/>
          <w:lang w:val="en-US"/>
        </w:rPr>
        <w:t>pm2 logs nextjs</w:t>
      </w:r>
    </w:p>
    <w:p w14:paraId="6D1D76E4">
      <w:pPr>
        <w:ind w:firstLine="720" w:firstLineChars="0"/>
        <w:jc w:val="left"/>
        <w:rPr>
          <w:rFonts w:hint="default" w:ascii="Arial" w:hAnsi="Arial" w:cs="Arial"/>
          <w:sz w:val="24"/>
          <w:szCs w:val="24"/>
          <w:lang w:val="en-US"/>
        </w:rPr>
      </w:pPr>
    </w:p>
    <w:p w14:paraId="15892B58">
      <w:pPr>
        <w:jc w:val="left"/>
        <w:rPr>
          <w:rFonts w:hint="default" w:ascii="Arial" w:hAnsi="Arial" w:cs="Arial"/>
          <w:b w:val="0"/>
          <w:bCs w:val="0"/>
          <w:sz w:val="24"/>
          <w:szCs w:val="24"/>
          <w:lang w:val="en-US"/>
        </w:rPr>
      </w:pPr>
      <w:r>
        <w:rPr>
          <w:rFonts w:hint="default" w:ascii="Arial" w:hAnsi="Arial" w:cs="Arial"/>
          <w:b w:val="0"/>
          <w:bCs w:val="0"/>
          <w:sz w:val="24"/>
          <w:szCs w:val="24"/>
          <w:lang w:val="en-US"/>
        </w:rPr>
        <w:t>View only errors:</w:t>
      </w:r>
    </w:p>
    <w:p w14:paraId="24EC0FBE">
      <w:pPr>
        <w:ind w:firstLine="720" w:firstLineChars="0"/>
        <w:jc w:val="left"/>
        <w:rPr>
          <w:rFonts w:hint="default" w:ascii="Arial" w:hAnsi="Arial" w:cs="Arial"/>
          <w:sz w:val="24"/>
          <w:szCs w:val="24"/>
          <w:lang w:val="en-US"/>
        </w:rPr>
      </w:pPr>
      <w:r>
        <w:rPr>
          <w:rFonts w:hint="default" w:ascii="Arial" w:hAnsi="Arial" w:cs="Arial"/>
          <w:sz w:val="24"/>
          <w:szCs w:val="24"/>
          <w:lang w:val="en-US"/>
        </w:rPr>
        <w:t>pm2 logs nextjs --err</w:t>
      </w:r>
    </w:p>
    <w:p w14:paraId="6F7D3642">
      <w:pPr>
        <w:ind w:firstLine="720" w:firstLineChars="0"/>
        <w:jc w:val="left"/>
        <w:rPr>
          <w:rFonts w:hint="default" w:ascii="Arial" w:hAnsi="Arial" w:cs="Arial"/>
          <w:sz w:val="24"/>
          <w:szCs w:val="24"/>
          <w:lang w:val="en-US"/>
        </w:rPr>
      </w:pPr>
    </w:p>
    <w:p w14:paraId="24E5E216">
      <w:pPr>
        <w:jc w:val="left"/>
        <w:rPr>
          <w:rFonts w:hint="default" w:ascii="Arial" w:hAnsi="Arial" w:cs="Arial"/>
          <w:sz w:val="24"/>
          <w:szCs w:val="24"/>
          <w:lang w:val="en-US"/>
        </w:rPr>
      </w:pPr>
      <w:r>
        <w:rPr>
          <w:rFonts w:hint="default" w:ascii="Arial" w:hAnsi="Arial" w:cs="Arial"/>
          <w:b/>
          <w:bCs/>
          <w:sz w:val="24"/>
          <w:szCs w:val="24"/>
          <w:lang w:val="en-US"/>
        </w:rPr>
        <w:t>3.3 Resource Monitoring:</w:t>
      </w:r>
    </w:p>
    <w:p w14:paraId="65FA4896">
      <w:pPr>
        <w:ind w:firstLine="720" w:firstLineChars="0"/>
        <w:jc w:val="left"/>
        <w:rPr>
          <w:rFonts w:hint="default" w:ascii="Arial" w:hAnsi="Arial" w:cs="Arial"/>
          <w:sz w:val="24"/>
          <w:szCs w:val="24"/>
          <w:lang w:val="en-US"/>
        </w:rPr>
      </w:pPr>
      <w:r>
        <w:rPr>
          <w:rFonts w:hint="default" w:ascii="Arial" w:hAnsi="Arial" w:cs="Arial"/>
          <w:sz w:val="24"/>
          <w:szCs w:val="24"/>
          <w:lang w:val="en-US"/>
        </w:rPr>
        <w:t>Check memory usage:</w:t>
      </w:r>
    </w:p>
    <w:p w14:paraId="4945C414">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free -h</w:t>
      </w:r>
    </w:p>
    <w:p w14:paraId="30AD469E">
      <w:pPr>
        <w:jc w:val="left"/>
        <w:rPr>
          <w:rFonts w:hint="default" w:ascii="Arial" w:hAnsi="Arial" w:cs="Arial"/>
          <w:sz w:val="24"/>
          <w:szCs w:val="24"/>
          <w:lang w:val="en-US"/>
        </w:rPr>
      </w:pPr>
      <w:r>
        <w:rPr>
          <w:rFonts w:hint="default" w:ascii="Arial" w:hAnsi="Arial" w:cs="Arial"/>
          <w:sz w:val="24"/>
          <w:szCs w:val="24"/>
          <w:lang w:val="en-US"/>
        </w:rPr>
        <w:t>Check disk usage:</w:t>
      </w:r>
    </w:p>
    <w:p w14:paraId="0F9F657B">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df -h ~</w:t>
      </w:r>
    </w:p>
    <w:p w14:paraId="04B95746">
      <w:pPr>
        <w:jc w:val="left"/>
        <w:rPr>
          <w:rFonts w:hint="default" w:ascii="Arial" w:hAnsi="Arial" w:cs="Arial"/>
          <w:sz w:val="24"/>
          <w:szCs w:val="24"/>
          <w:lang w:val="en-US"/>
        </w:rPr>
      </w:pPr>
      <w:r>
        <w:rPr>
          <w:rFonts w:hint="default" w:ascii="Arial" w:hAnsi="Arial" w:cs="Arial"/>
          <w:sz w:val="24"/>
          <w:szCs w:val="24"/>
          <w:lang w:val="en-US"/>
        </w:rPr>
        <w:t>Check process resource usage:</w:t>
      </w:r>
    </w:p>
    <w:p w14:paraId="5D337563">
      <w:pPr>
        <w:ind w:left="720" w:leftChars="0" w:firstLine="720" w:firstLineChars="0"/>
        <w:jc w:val="left"/>
        <w:rPr>
          <w:rFonts w:hint="default" w:ascii="Arial" w:hAnsi="Arial" w:cs="Arial"/>
          <w:sz w:val="24"/>
          <w:szCs w:val="24"/>
          <w:lang w:val="en-US"/>
        </w:rPr>
      </w:pPr>
      <w:r>
        <w:rPr>
          <w:rFonts w:hint="default" w:ascii="Arial" w:hAnsi="Arial" w:cs="Arial"/>
          <w:sz w:val="24"/>
          <w:szCs w:val="24"/>
          <w:lang w:val="en-US"/>
        </w:rPr>
        <w:t>pm2 monit</w:t>
      </w:r>
    </w:p>
    <w:p w14:paraId="4633F6F8">
      <w:pPr>
        <w:ind w:left="720" w:leftChars="0" w:firstLine="720" w:firstLineChars="0"/>
        <w:jc w:val="left"/>
        <w:rPr>
          <w:rFonts w:hint="default" w:ascii="Arial" w:hAnsi="Arial" w:cs="Arial"/>
          <w:sz w:val="24"/>
          <w:szCs w:val="24"/>
          <w:lang w:val="en-US"/>
        </w:rPr>
      </w:pPr>
    </w:p>
    <w:p w14:paraId="5C9179B6">
      <w:pPr>
        <w:jc w:val="left"/>
        <w:rPr>
          <w:rFonts w:hint="default" w:ascii="Arial" w:hAnsi="Arial"/>
          <w:sz w:val="24"/>
          <w:szCs w:val="24"/>
          <w:lang w:val="en-US"/>
        </w:rPr>
      </w:pPr>
      <w:r>
        <w:rPr>
          <w:rFonts w:hint="default" w:ascii="Arial" w:hAnsi="Arial" w:cs="Arial"/>
          <w:b/>
          <w:bCs/>
          <w:sz w:val="24"/>
          <w:szCs w:val="24"/>
          <w:lang w:val="en-US"/>
        </w:rPr>
        <w:t>Running Port Checking :</w:t>
      </w:r>
      <w:r>
        <w:rPr>
          <w:rFonts w:hint="default" w:ascii="Arial" w:hAnsi="Arial" w:cs="Arial"/>
          <w:sz w:val="24"/>
          <w:szCs w:val="24"/>
          <w:lang w:val="en-US"/>
        </w:rPr>
        <w:br w:type="textWrapping"/>
      </w:r>
      <w:r>
        <w:rPr>
          <w:rFonts w:hint="default" w:ascii="Arial" w:hAnsi="Arial" w:cs="Arial"/>
          <w:b/>
          <w:bCs/>
          <w:sz w:val="24"/>
          <w:szCs w:val="24"/>
          <w:lang w:val="en-US"/>
        </w:rPr>
        <w:br w:type="textWrapping"/>
      </w:r>
      <w:r>
        <w:rPr>
          <w:rFonts w:hint="default" w:ascii="Arial" w:hAnsi="Arial"/>
          <w:b/>
          <w:bCs/>
          <w:sz w:val="24"/>
          <w:szCs w:val="24"/>
          <w:lang w:val="en-US"/>
        </w:rPr>
        <w:t>sudo lsof -i -P -N | grep LISTEN</w:t>
      </w:r>
    </w:p>
    <w:p w14:paraId="42A367A0">
      <w:pPr>
        <w:ind w:firstLine="720" w:firstLineChars="0"/>
        <w:jc w:val="left"/>
        <w:rPr>
          <w:rFonts w:hint="default" w:ascii="Arial" w:hAnsi="Arial"/>
          <w:sz w:val="24"/>
          <w:szCs w:val="24"/>
          <w:lang w:val="en-US"/>
        </w:rPr>
      </w:pPr>
      <w:r>
        <w:rPr>
          <w:rFonts w:hint="default" w:ascii="Arial" w:hAnsi="Arial"/>
          <w:sz w:val="24"/>
          <w:szCs w:val="24"/>
          <w:lang w:val="en-US"/>
        </w:rPr>
        <w:t>systemd       1            root  229u  IPv4   5875      0t0  TCP *:22 (LISTEN)</w:t>
      </w:r>
    </w:p>
    <w:p w14:paraId="33ED6BF3">
      <w:pPr>
        <w:ind w:firstLine="720" w:firstLineChars="0"/>
        <w:jc w:val="left"/>
        <w:rPr>
          <w:rFonts w:hint="default" w:ascii="Arial" w:hAnsi="Arial"/>
          <w:sz w:val="24"/>
          <w:szCs w:val="24"/>
          <w:lang w:val="en-US"/>
        </w:rPr>
      </w:pPr>
      <w:r>
        <w:rPr>
          <w:rFonts w:hint="default" w:ascii="Arial" w:hAnsi="Arial"/>
          <w:sz w:val="24"/>
          <w:szCs w:val="24"/>
          <w:lang w:val="en-US"/>
        </w:rPr>
        <w:t>systemd       1            root  230u  IPv6   5877      0t0  TCP *:22 (LISTEN)</w:t>
      </w:r>
    </w:p>
    <w:p w14:paraId="5A3A4BD3">
      <w:pPr>
        <w:ind w:firstLine="720" w:firstLineChars="0"/>
        <w:jc w:val="left"/>
        <w:rPr>
          <w:rFonts w:hint="default" w:ascii="Arial" w:hAnsi="Arial"/>
          <w:sz w:val="24"/>
          <w:szCs w:val="24"/>
          <w:lang w:val="en-US"/>
        </w:rPr>
      </w:pPr>
      <w:r>
        <w:rPr>
          <w:rFonts w:hint="default" w:ascii="Arial" w:hAnsi="Arial"/>
          <w:sz w:val="24"/>
          <w:szCs w:val="24"/>
          <w:lang w:val="en-US"/>
        </w:rPr>
        <w:t>systemd-r   337 systemd-resolve   15u  IPv4   5364      0t0  TCP _localdnsstub:53 (LISTEN)</w:t>
      </w:r>
    </w:p>
    <w:p w14:paraId="6F1FF187">
      <w:pPr>
        <w:ind w:firstLine="720" w:firstLineChars="0"/>
        <w:jc w:val="left"/>
        <w:rPr>
          <w:rFonts w:hint="default" w:ascii="Arial" w:hAnsi="Arial"/>
          <w:sz w:val="24"/>
          <w:szCs w:val="24"/>
          <w:lang w:val="en-US"/>
        </w:rPr>
      </w:pPr>
      <w:r>
        <w:rPr>
          <w:rFonts w:hint="default" w:ascii="Arial" w:hAnsi="Arial"/>
          <w:sz w:val="24"/>
          <w:szCs w:val="24"/>
          <w:lang w:val="en-US"/>
        </w:rPr>
        <w:t>systemd-r   337 systemd-resolve   17u  IPv4   5366      0t0  TCP _localdnsproxy:53 (LISTEN)</w:t>
      </w:r>
    </w:p>
    <w:p w14:paraId="73D63492">
      <w:pPr>
        <w:ind w:firstLine="720" w:firstLineChars="0"/>
        <w:jc w:val="left"/>
        <w:rPr>
          <w:rFonts w:hint="default" w:ascii="Arial" w:hAnsi="Arial"/>
          <w:sz w:val="24"/>
          <w:szCs w:val="24"/>
          <w:lang w:val="en-US"/>
        </w:rPr>
      </w:pPr>
      <w:r>
        <w:rPr>
          <w:rFonts w:hint="default" w:ascii="Arial" w:hAnsi="Arial"/>
          <w:sz w:val="24"/>
          <w:szCs w:val="24"/>
          <w:lang w:val="en-US"/>
        </w:rPr>
        <w:t>sshd       1066            root    3u  IPv4   58</w:t>
      </w:r>
      <w:bookmarkStart w:id="0" w:name="_GoBack"/>
      <w:bookmarkEnd w:id="0"/>
      <w:r>
        <w:rPr>
          <w:rFonts w:hint="default" w:ascii="Arial" w:hAnsi="Arial"/>
          <w:sz w:val="24"/>
          <w:szCs w:val="24"/>
          <w:lang w:val="en-US"/>
        </w:rPr>
        <w:t>75      0t0  TCP *:22 (LISTEN)</w:t>
      </w:r>
    </w:p>
    <w:p w14:paraId="3275ED0F">
      <w:pPr>
        <w:ind w:firstLine="720" w:firstLineChars="0"/>
        <w:jc w:val="left"/>
        <w:rPr>
          <w:rFonts w:hint="default" w:ascii="Arial" w:hAnsi="Arial"/>
          <w:sz w:val="24"/>
          <w:szCs w:val="24"/>
          <w:lang w:val="en-US"/>
        </w:rPr>
      </w:pPr>
      <w:r>
        <w:rPr>
          <w:rFonts w:hint="default" w:ascii="Arial" w:hAnsi="Arial"/>
          <w:sz w:val="24"/>
          <w:szCs w:val="24"/>
          <w:lang w:val="en-US"/>
        </w:rPr>
        <w:t>sshd       1066            root    4u  IPv6   5877      0t0  TCP *:22 (LISTEN)</w:t>
      </w:r>
    </w:p>
    <w:p w14:paraId="39E2DD97">
      <w:pPr>
        <w:ind w:firstLine="720" w:firstLineChars="0"/>
        <w:jc w:val="left"/>
        <w:rPr>
          <w:rFonts w:hint="default" w:ascii="Arial" w:hAnsi="Arial"/>
          <w:sz w:val="24"/>
          <w:szCs w:val="24"/>
          <w:lang w:val="en-US"/>
        </w:rPr>
      </w:pPr>
      <w:r>
        <w:rPr>
          <w:rFonts w:hint="default" w:ascii="Arial" w:hAnsi="Arial"/>
          <w:sz w:val="24"/>
          <w:szCs w:val="24"/>
          <w:lang w:val="en-US"/>
        </w:rPr>
        <w:t>python3    8284          ubuntu    6u  IPv4  22676      0t0  TCP *:5001 (LISTEN)</w:t>
      </w:r>
    </w:p>
    <w:p w14:paraId="3E3F5329">
      <w:pPr>
        <w:ind w:firstLine="720" w:firstLineChars="0"/>
        <w:jc w:val="left"/>
        <w:rPr>
          <w:rFonts w:hint="default" w:ascii="Arial" w:hAnsi="Arial"/>
          <w:sz w:val="24"/>
          <w:szCs w:val="24"/>
          <w:lang w:val="en-US"/>
        </w:rPr>
      </w:pPr>
      <w:r>
        <w:rPr>
          <w:rFonts w:hint="default" w:ascii="Arial" w:hAnsi="Arial"/>
          <w:sz w:val="24"/>
          <w:szCs w:val="24"/>
          <w:lang w:val="en-US"/>
        </w:rPr>
        <w:t>python3    8289          ubuntu    6u  IPv4  22676      0t0  TCP *:5001 (LISTEN)</w:t>
      </w:r>
    </w:p>
    <w:p w14:paraId="34880C3F">
      <w:pPr>
        <w:ind w:firstLine="720" w:firstLineChars="0"/>
        <w:jc w:val="left"/>
        <w:rPr>
          <w:rFonts w:hint="default" w:ascii="Arial" w:hAnsi="Arial"/>
          <w:sz w:val="24"/>
          <w:szCs w:val="24"/>
          <w:lang w:val="en-US"/>
        </w:rPr>
      </w:pPr>
      <w:r>
        <w:rPr>
          <w:rFonts w:hint="default" w:ascii="Arial" w:hAnsi="Arial"/>
          <w:sz w:val="24"/>
          <w:szCs w:val="24"/>
          <w:lang w:val="en-US"/>
        </w:rPr>
        <w:t>python3    8289          ubuntu    7u  IPv4  22676      0t0  TCP *:5001 (LISTEN)</w:t>
      </w:r>
    </w:p>
    <w:p w14:paraId="7B519697">
      <w:pPr>
        <w:jc w:val="left"/>
        <w:rPr>
          <w:rFonts w:hint="default" w:ascii="Arial" w:hAnsi="Arial" w:cs="Arial"/>
          <w:sz w:val="24"/>
          <w:szCs w:val="24"/>
          <w:lang w:val="en-US"/>
        </w:rPr>
      </w:pPr>
      <w:r>
        <w:rPr>
          <w:rFonts w:hint="default" w:ascii="Arial" w:hAnsi="Arial" w:cs="Arial"/>
          <w:sz w:val="24"/>
          <w:szCs w:val="24"/>
          <w:lang w:val="en-US"/>
        </w:rPr>
        <w:t>--------------------------------------------------------------------------------------------------------------------------------------</w:t>
      </w:r>
    </w:p>
    <w:p w14:paraId="0F0E329B">
      <w:pPr>
        <w:jc w:val="left"/>
        <w:rPr>
          <w:rFonts w:hint="default" w:ascii="Arial" w:hAnsi="Arial" w:cs="Arial"/>
          <w:sz w:val="24"/>
          <w:szCs w:val="24"/>
          <w:lang w:val="en-US"/>
        </w:rPr>
      </w:pPr>
    </w:p>
    <w:sectPr>
      <w:pgSz w:w="12240" w:h="15840"/>
      <w:pgMar w:top="720" w:right="720" w:bottom="720" w:left="720" w:header="720" w:footer="720" w:gutter="0"/>
      <w:pgBorders>
        <w:top w:val="double" w:color="auto" w:sz="4" w:space="6"/>
        <w:left w:val="double" w:color="auto" w:sz="4" w:space="7"/>
        <w:bottom w:val="double" w:color="auto" w:sz="4" w:space="6"/>
        <w:right w:val="double" w:color="auto" w:sz="4" w:space="7"/>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Bahnschrift">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 w:name="Arial Black">
    <w:panose1 w:val="020B0A04020102020204"/>
    <w:charset w:val="00"/>
    <w:family w:val="auto"/>
    <w:pitch w:val="default"/>
    <w:sig w:usb0="A00002AF" w:usb1="400078FB" w:usb2="00000000" w:usb3="00000000" w:csb0="6000009F" w:csb1="DFD70000"/>
  </w:font>
  <w:font w:name="Bahnschrift Ligh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Nirmala Text Semilight">
    <w:panose1 w:val="020B0402040204020203"/>
    <w:charset w:val="00"/>
    <w:family w:val="auto"/>
    <w:pitch w:val="default"/>
    <w:sig w:usb0="80FF8023" w:usb1="0200004A" w:usb2="00000200" w:usb3="00040000" w:csb0="00000001" w:csb1="00000000"/>
  </w:font>
  <w:font w:name="Nirmala UI">
    <w:panose1 w:val="020B0502040204020203"/>
    <w:charset w:val="00"/>
    <w:family w:val="auto"/>
    <w:pitch w:val="default"/>
    <w:sig w:usb0="80FF8023" w:usb1="0200004A" w:usb2="00000200" w:usb3="00040000" w:csb0="00000001" w:csb1="00000000"/>
  </w:font>
  <w:font w:name="PMingLiU-ExtB">
    <w:panose1 w:val="02020500000000000000"/>
    <w:charset w:val="88"/>
    <w:family w:val="auto"/>
    <w:pitch w:val="default"/>
    <w:sig w:usb0="8000002F" w:usb1="02000008" w:usb2="00000000" w:usb3="00000000" w:csb0="00100001" w:csb1="00000000"/>
  </w:font>
  <w:font w:name="Palatino Linotype">
    <w:panose1 w:val="02040502050505030304"/>
    <w:charset w:val="00"/>
    <w:family w:val="auto"/>
    <w:pitch w:val="default"/>
    <w:sig w:usb0="E0000287" w:usb1="40000013" w:usb2="00000000" w:usb3="00000000" w:csb0="2000019F" w:csb1="00000000"/>
  </w:font>
  <w:font w:name="NSimSun">
    <w:panose1 w:val="02010609030101010101"/>
    <w:charset w:val="86"/>
    <w:family w:val="auto"/>
    <w:pitch w:val="default"/>
    <w:sig w:usb0="00000203" w:usb1="288F0000" w:usb2="00000006" w:usb3="00000000" w:csb0="00040001" w:csb1="00000000"/>
  </w:font>
  <w:font w:name="Segoe Script">
    <w:panose1 w:val="030B0504020000000003"/>
    <w:charset w:val="00"/>
    <w:family w:val="auto"/>
    <w:pitch w:val="default"/>
    <w:sig w:usb0="0000028F"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65FC9F"/>
    <w:multiLevelType w:val="singleLevel"/>
    <w:tmpl w:val="E465FC9F"/>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F7127"/>
    <w:rsid w:val="00AA1D8D"/>
    <w:rsid w:val="00B47730"/>
    <w:rsid w:val="00CB0664"/>
    <w:rsid w:val="00FC693F"/>
    <w:rsid w:val="04D01847"/>
    <w:rsid w:val="04E27C10"/>
    <w:rsid w:val="081C165C"/>
    <w:rsid w:val="0CC45AF2"/>
    <w:rsid w:val="0EB714B0"/>
    <w:rsid w:val="120C4DAA"/>
    <w:rsid w:val="127F1866"/>
    <w:rsid w:val="12DA2DAD"/>
    <w:rsid w:val="13B079DA"/>
    <w:rsid w:val="13FB45D6"/>
    <w:rsid w:val="147C4EBB"/>
    <w:rsid w:val="18AA1406"/>
    <w:rsid w:val="1AFA4C0E"/>
    <w:rsid w:val="1C101718"/>
    <w:rsid w:val="1C124C1B"/>
    <w:rsid w:val="1D7E18EE"/>
    <w:rsid w:val="1E3931B7"/>
    <w:rsid w:val="21323004"/>
    <w:rsid w:val="23D435D7"/>
    <w:rsid w:val="24634140"/>
    <w:rsid w:val="25510545"/>
    <w:rsid w:val="263A1776"/>
    <w:rsid w:val="2A7F36C6"/>
    <w:rsid w:val="2B2B15E0"/>
    <w:rsid w:val="2D0B6272"/>
    <w:rsid w:val="2D560C70"/>
    <w:rsid w:val="2F8E3D93"/>
    <w:rsid w:val="348D0665"/>
    <w:rsid w:val="35CD6D50"/>
    <w:rsid w:val="363D2879"/>
    <w:rsid w:val="385D3B87"/>
    <w:rsid w:val="392D3BB5"/>
    <w:rsid w:val="39F913A9"/>
    <w:rsid w:val="3D985E34"/>
    <w:rsid w:val="3E1A786F"/>
    <w:rsid w:val="3F1B2C95"/>
    <w:rsid w:val="3F251027"/>
    <w:rsid w:val="3FAE3CBE"/>
    <w:rsid w:val="3FBD5D22"/>
    <w:rsid w:val="404D430C"/>
    <w:rsid w:val="40E124A7"/>
    <w:rsid w:val="41F83DEE"/>
    <w:rsid w:val="44770EE3"/>
    <w:rsid w:val="491C4100"/>
    <w:rsid w:val="4CE33A5E"/>
    <w:rsid w:val="4D0F52FA"/>
    <w:rsid w:val="4E330B83"/>
    <w:rsid w:val="4E3C4BBF"/>
    <w:rsid w:val="4E626315"/>
    <w:rsid w:val="4FB87457"/>
    <w:rsid w:val="50413EB8"/>
    <w:rsid w:val="50A6165E"/>
    <w:rsid w:val="5173552E"/>
    <w:rsid w:val="51CC2D40"/>
    <w:rsid w:val="52F71EE0"/>
    <w:rsid w:val="54A4666B"/>
    <w:rsid w:val="54B34707"/>
    <w:rsid w:val="57D342A4"/>
    <w:rsid w:val="58425BDC"/>
    <w:rsid w:val="5A410B4F"/>
    <w:rsid w:val="5CD91AE3"/>
    <w:rsid w:val="5D2353DA"/>
    <w:rsid w:val="5D466894"/>
    <w:rsid w:val="5D695B4F"/>
    <w:rsid w:val="5DF36CA1"/>
    <w:rsid w:val="5F685614"/>
    <w:rsid w:val="5FCD2DBA"/>
    <w:rsid w:val="612F60A6"/>
    <w:rsid w:val="61FA034D"/>
    <w:rsid w:val="626F7B0B"/>
    <w:rsid w:val="63FB2B15"/>
    <w:rsid w:val="65732701"/>
    <w:rsid w:val="65C8438A"/>
    <w:rsid w:val="67F15329"/>
    <w:rsid w:val="690412D8"/>
    <w:rsid w:val="6B061D23"/>
    <w:rsid w:val="6B472B04"/>
    <w:rsid w:val="6B4A6FD7"/>
    <w:rsid w:val="6D5D56FA"/>
    <w:rsid w:val="6DC30922"/>
    <w:rsid w:val="6EC9314E"/>
    <w:rsid w:val="6FFC4D49"/>
    <w:rsid w:val="73DA5F9E"/>
    <w:rsid w:val="76FF6B4B"/>
    <w:rsid w:val="77E720B2"/>
    <w:rsid w:val="78F96906"/>
    <w:rsid w:val="798058E5"/>
    <w:rsid w:val="7AA57585"/>
    <w:rsid w:val="7B517D5F"/>
    <w:rsid w:val="7DB62A4C"/>
    <w:rsid w:val="7E7F7F16"/>
    <w:rsid w:val="7FCD3B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WPS_1773752593</cp:lastModifiedBy>
  <dcterms:modified xsi:type="dcterms:W3CDTF">2026-03-20T10:44:50Z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92BF9D9C2DD34771B51BBFB8B9F184F5_13</vt:lpwstr>
  </property>
</Properties>
</file>